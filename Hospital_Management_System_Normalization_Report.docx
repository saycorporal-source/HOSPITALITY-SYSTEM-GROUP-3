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1BDC9" w14:textId="77777777" w:rsidR="002D6A60" w:rsidRDefault="005B7352">
      <w:pPr>
        <w:spacing w:before="1100"/>
        <w:jc w:val="center"/>
      </w:pPr>
      <w:r>
        <w:rPr>
          <w:b/>
          <w:sz w:val="28"/>
        </w:rPr>
        <w:t>BAAO COMMUNITY COLLEGE</w:t>
      </w:r>
      <w:r>
        <w:rPr>
          <w:b/>
          <w:sz w:val="28"/>
        </w:rPr>
        <w:br/>
        <w:t xml:space="preserve">San Juan, </w:t>
      </w:r>
      <w:proofErr w:type="spellStart"/>
      <w:r>
        <w:rPr>
          <w:b/>
          <w:sz w:val="28"/>
        </w:rPr>
        <w:t>Baao</w:t>
      </w:r>
      <w:proofErr w:type="spellEnd"/>
      <w:r>
        <w:rPr>
          <w:b/>
          <w:sz w:val="28"/>
        </w:rPr>
        <w:t>, Camarines Sur</w:t>
      </w:r>
      <w:r>
        <w:rPr>
          <w:b/>
          <w:sz w:val="28"/>
        </w:rPr>
        <w:br/>
        <w:t>College of Information Technology</w:t>
      </w:r>
    </w:p>
    <w:p w14:paraId="6B6A94F8" w14:textId="77777777" w:rsidR="002D6A60" w:rsidRDefault="005B7352">
      <w:pPr>
        <w:spacing w:before="700"/>
        <w:jc w:val="center"/>
      </w:pPr>
      <w:r>
        <w:rPr>
          <w:b/>
          <w:sz w:val="24"/>
        </w:rPr>
        <w:t>BS INFORMATION SYSTEM</w:t>
      </w:r>
      <w:r>
        <w:rPr>
          <w:b/>
          <w:sz w:val="24"/>
        </w:rPr>
        <w:br/>
        <w:t>BSIS – 3C</w:t>
      </w:r>
      <w:r>
        <w:rPr>
          <w:b/>
          <w:sz w:val="24"/>
        </w:rPr>
        <w:br/>
        <w:t>CC 106 – APP DEV &amp; EMERGING TECH</w:t>
      </w:r>
    </w:p>
    <w:p w14:paraId="72E1DCD6" w14:textId="77777777" w:rsidR="002D6A60" w:rsidRDefault="005B7352">
      <w:pPr>
        <w:spacing w:before="900"/>
        <w:jc w:val="center"/>
      </w:pPr>
      <w:r>
        <w:rPr>
          <w:b/>
          <w:color w:val="1F4E79"/>
          <w:sz w:val="36"/>
        </w:rPr>
        <w:t>HOSPITAL MANAGEMENT SYSTEM</w:t>
      </w:r>
      <w:r>
        <w:rPr>
          <w:b/>
          <w:color w:val="1F4E79"/>
          <w:sz w:val="36"/>
        </w:rPr>
        <w:br/>
        <w:t>TECHNICAL DOCUMENTATION,</w:t>
      </w:r>
      <w:r>
        <w:rPr>
          <w:b/>
          <w:color w:val="1F4E79"/>
          <w:sz w:val="36"/>
        </w:rPr>
        <w:br/>
        <w:t>DATA DICTIONARY, AND NORMALIZATION EVIDENCE</w:t>
      </w:r>
    </w:p>
    <w:p w14:paraId="5DE1E990" w14:textId="77777777" w:rsidR="002D6A60" w:rsidRDefault="005B7352">
      <w:pPr>
        <w:spacing w:before="760"/>
        <w:jc w:val="center"/>
        <w:rPr>
          <w:sz w:val="24"/>
          <w:lang w:val="en-PH"/>
        </w:rPr>
      </w:pPr>
      <w:r>
        <w:rPr>
          <w:sz w:val="24"/>
        </w:rPr>
        <w:t>Submitted by:</w:t>
      </w:r>
      <w:r>
        <w:rPr>
          <w:sz w:val="24"/>
          <w:lang w:val="en-PH"/>
        </w:rPr>
        <w:t xml:space="preserve"> Group 3</w:t>
      </w:r>
      <w:r>
        <w:rPr>
          <w:sz w:val="24"/>
          <w:lang w:val="en-PH"/>
        </w:rPr>
        <w:br/>
        <w:t xml:space="preserve">Members: </w:t>
      </w:r>
    </w:p>
    <w:p w14:paraId="3ECA21D6" w14:textId="77777777" w:rsidR="002D6A60" w:rsidRDefault="005B7352">
      <w:pPr>
        <w:spacing w:before="760"/>
        <w:jc w:val="center"/>
      </w:pPr>
      <w:r>
        <w:rPr>
          <w:sz w:val="24"/>
          <w:lang w:val="en-PH"/>
        </w:rPr>
        <w:t>Miranda, Mark Angelo M.</w:t>
      </w:r>
      <w:r>
        <w:rPr>
          <w:sz w:val="24"/>
          <w:lang w:val="en-PH"/>
        </w:rPr>
        <w:br/>
      </w:r>
      <w:proofErr w:type="spellStart"/>
      <w:r>
        <w:rPr>
          <w:sz w:val="24"/>
          <w:lang w:val="en-PH"/>
        </w:rPr>
        <w:t>Agravante</w:t>
      </w:r>
      <w:proofErr w:type="spellEnd"/>
      <w:r>
        <w:rPr>
          <w:sz w:val="24"/>
          <w:lang w:val="en-PH"/>
        </w:rPr>
        <w:t>, Rosella P.</w:t>
      </w:r>
      <w:r>
        <w:rPr>
          <w:sz w:val="24"/>
          <w:lang w:val="en-PH"/>
        </w:rPr>
        <w:br/>
      </w:r>
      <w:proofErr w:type="spellStart"/>
      <w:r>
        <w:rPr>
          <w:sz w:val="24"/>
          <w:lang w:val="en-PH"/>
        </w:rPr>
        <w:t>Bayrante</w:t>
      </w:r>
      <w:proofErr w:type="spellEnd"/>
      <w:r>
        <w:rPr>
          <w:sz w:val="24"/>
          <w:lang w:val="en-PH"/>
        </w:rPr>
        <w:t>, Lyn Antoinette</w:t>
      </w:r>
      <w:r>
        <w:rPr>
          <w:sz w:val="24"/>
          <w:lang w:val="en-PH"/>
        </w:rPr>
        <w:br/>
        <w:t xml:space="preserve">Bazar, </w:t>
      </w:r>
      <w:proofErr w:type="spellStart"/>
      <w:r>
        <w:rPr>
          <w:sz w:val="24"/>
          <w:lang w:val="en-PH"/>
        </w:rPr>
        <w:t>Jellian</w:t>
      </w:r>
      <w:proofErr w:type="spellEnd"/>
      <w:r>
        <w:rPr>
          <w:sz w:val="24"/>
          <w:lang w:val="en-PH"/>
        </w:rPr>
        <w:br/>
      </w:r>
      <w:proofErr w:type="spellStart"/>
      <w:r>
        <w:rPr>
          <w:sz w:val="24"/>
          <w:lang w:val="en-PH"/>
        </w:rPr>
        <w:t>Badiola</w:t>
      </w:r>
      <w:proofErr w:type="spellEnd"/>
      <w:r>
        <w:rPr>
          <w:sz w:val="24"/>
          <w:lang w:val="en-PH"/>
        </w:rPr>
        <w:t>, Ma. Hyacinth</w:t>
      </w:r>
      <w:r>
        <w:rPr>
          <w:sz w:val="24"/>
          <w:lang w:val="en-PH"/>
        </w:rPr>
        <w:br/>
        <w:t>Corporal, Say</w:t>
      </w:r>
      <w:r>
        <w:rPr>
          <w:sz w:val="24"/>
          <w:lang w:val="en-PH"/>
        </w:rPr>
        <w:br/>
      </w:r>
      <w:proofErr w:type="spellStart"/>
      <w:r>
        <w:rPr>
          <w:sz w:val="24"/>
          <w:lang w:val="en-PH"/>
        </w:rPr>
        <w:t>Bulalacao</w:t>
      </w:r>
      <w:proofErr w:type="spellEnd"/>
      <w:r>
        <w:rPr>
          <w:sz w:val="24"/>
          <w:lang w:val="en-PH"/>
        </w:rPr>
        <w:t xml:space="preserve">, </w:t>
      </w:r>
      <w:proofErr w:type="spellStart"/>
      <w:r>
        <w:rPr>
          <w:sz w:val="24"/>
          <w:lang w:val="en-PH"/>
        </w:rPr>
        <w:t>Krisna</w:t>
      </w:r>
      <w:proofErr w:type="spellEnd"/>
      <w:r>
        <w:rPr>
          <w:sz w:val="24"/>
          <w:lang w:val="en-PH"/>
        </w:rPr>
        <w:br/>
      </w:r>
      <w:r>
        <w:rPr>
          <w:sz w:val="24"/>
        </w:rPr>
        <w:br/>
        <w:t>BSIS – 3C</w:t>
      </w:r>
    </w:p>
    <w:p w14:paraId="6B80F77D" w14:textId="77777777" w:rsidR="002D6A60" w:rsidRDefault="005B7352">
      <w:pPr>
        <w:spacing w:before="440"/>
        <w:jc w:val="center"/>
      </w:pPr>
      <w:r>
        <w:rPr>
          <w:sz w:val="24"/>
        </w:rPr>
        <w:t>Submitted to:</w:t>
      </w:r>
      <w:r>
        <w:rPr>
          <w:sz w:val="24"/>
        </w:rPr>
        <w:br/>
        <w:t>MICHAEL BAÑARIA</w:t>
      </w:r>
      <w:r>
        <w:rPr>
          <w:sz w:val="24"/>
        </w:rPr>
        <w:br/>
        <w:t>CC106 Instructor</w:t>
      </w:r>
    </w:p>
    <w:p w14:paraId="4DA37410" w14:textId="5F8A6722" w:rsidR="002D6A60" w:rsidRDefault="005B7352">
      <w:r>
        <w:br w:type="page"/>
      </w:r>
    </w:p>
    <w:p w14:paraId="12A87B2F" w14:textId="77777777" w:rsidR="002D6A60" w:rsidRDefault="005B7352">
      <w:pPr>
        <w:pStyle w:val="Heading1"/>
      </w:pPr>
      <w:r>
        <w:lastRenderedPageBreak/>
        <w:t>1. System Overview</w:t>
      </w:r>
    </w:p>
    <w:p w14:paraId="648A66BB" w14:textId="1E889F68" w:rsidR="002D6A60" w:rsidRDefault="005B7352">
      <w:r>
        <w:t>The H</w:t>
      </w:r>
      <w:r>
        <w:t>ospital Management System database supports the storage and organization of patient records, doctor information, appointments, and billing records. Patient details are stored separately from doctor details. Appointments connect patients with doctors and re</w:t>
      </w:r>
      <w:r>
        <w:t>cord scheduling information, visit reasons, status, room assignment, notes, and emergency indicators. Billing records store the charges and payment details associated with an appointment.</w:t>
      </w:r>
    </w:p>
    <w:p w14:paraId="2C93F7AA" w14:textId="48253BF1" w:rsidR="002D6A60" w:rsidRDefault="005B7352">
      <w:r>
        <w:t>This report is based on the SQL schema and sample data supplied in t</w:t>
      </w:r>
      <w:r>
        <w:t>he pasted text. Field names, data types, and declared keys are represented from that source. Descriptive explanations are included to make the schema easier to understand.</w:t>
      </w:r>
    </w:p>
    <w:p w14:paraId="43910588" w14:textId="458847A6" w:rsidR="002D6A60" w:rsidRDefault="005B7352">
      <w:pPr>
        <w:pStyle w:val="Heading1"/>
      </w:pPr>
      <w:r>
        <w:t>2. Database Tables and Relationships</w:t>
      </w:r>
    </w:p>
    <w:p w14:paraId="2D8E04E7" w14:textId="7E901403" w:rsidR="002D6A60" w:rsidRDefault="005B7352">
      <w:r>
        <w:t xml:space="preserve">The supplied schema contains four main tables: </w:t>
      </w:r>
      <w:r>
        <w:t>patients, doctors, appointments, and billing.</w:t>
      </w:r>
    </w:p>
    <w:tbl>
      <w:tblPr>
        <w:tblStyle w:val="TableGrid"/>
        <w:tblW w:w="0" w:type="auto"/>
        <w:jc w:val="center"/>
        <w:tblLook w:val="04A0" w:firstRow="1" w:lastRow="0" w:firstColumn="1" w:lastColumn="0" w:noHBand="0" w:noVBand="1"/>
      </w:tblPr>
      <w:tblGrid>
        <w:gridCol w:w="1411"/>
        <w:gridCol w:w="1610"/>
        <w:gridCol w:w="1207"/>
        <w:gridCol w:w="2819"/>
        <w:gridCol w:w="3335"/>
      </w:tblGrid>
      <w:tr w:rsidR="002D6A60" w14:paraId="7B71BB34" w14:textId="77777777">
        <w:trPr>
          <w:jc w:val="center"/>
        </w:trPr>
        <w:tc>
          <w:tcPr>
            <w:tcW w:w="1440" w:type="dxa"/>
            <w:shd w:val="clear" w:color="auto" w:fill="1F4E79"/>
            <w:vAlign w:val="center"/>
          </w:tcPr>
          <w:p w14:paraId="3C5EEB3C" w14:textId="77777777" w:rsidR="002D6A60" w:rsidRDefault="005B7352">
            <w:pPr>
              <w:spacing w:after="0" w:line="240" w:lineRule="auto"/>
            </w:pPr>
            <w:r>
              <w:rPr>
                <w:b/>
                <w:color w:val="FFFFFF"/>
                <w:sz w:val="16"/>
              </w:rPr>
              <w:t>Entity A</w:t>
            </w:r>
          </w:p>
        </w:tc>
        <w:tc>
          <w:tcPr>
            <w:tcW w:w="1656" w:type="dxa"/>
            <w:shd w:val="clear" w:color="auto" w:fill="1F4E79"/>
            <w:vAlign w:val="center"/>
          </w:tcPr>
          <w:p w14:paraId="2073240E" w14:textId="77777777" w:rsidR="002D6A60" w:rsidRDefault="005B7352">
            <w:pPr>
              <w:spacing w:after="0" w:line="240" w:lineRule="auto"/>
            </w:pPr>
            <w:r>
              <w:rPr>
                <w:b/>
                <w:color w:val="FFFFFF"/>
                <w:sz w:val="16"/>
              </w:rPr>
              <w:t>Entity B</w:t>
            </w:r>
          </w:p>
        </w:tc>
        <w:tc>
          <w:tcPr>
            <w:tcW w:w="1224" w:type="dxa"/>
            <w:shd w:val="clear" w:color="auto" w:fill="1F4E79"/>
            <w:vAlign w:val="center"/>
          </w:tcPr>
          <w:p w14:paraId="7C3AFCF5" w14:textId="77777777" w:rsidR="002D6A60" w:rsidRDefault="005B7352">
            <w:pPr>
              <w:spacing w:after="0" w:line="240" w:lineRule="auto"/>
            </w:pPr>
            <w:r>
              <w:rPr>
                <w:b/>
                <w:color w:val="FFFFFF"/>
                <w:sz w:val="16"/>
              </w:rPr>
              <w:t>Cardinality</w:t>
            </w:r>
          </w:p>
        </w:tc>
        <w:tc>
          <w:tcPr>
            <w:tcW w:w="2880" w:type="dxa"/>
            <w:shd w:val="clear" w:color="auto" w:fill="1F4E79"/>
            <w:vAlign w:val="center"/>
          </w:tcPr>
          <w:p w14:paraId="7E0734F7" w14:textId="77777777" w:rsidR="002D6A60" w:rsidRDefault="005B7352">
            <w:pPr>
              <w:spacing w:after="0" w:line="240" w:lineRule="auto"/>
            </w:pPr>
            <w:r>
              <w:rPr>
                <w:b/>
                <w:color w:val="FFFFFF"/>
                <w:sz w:val="16"/>
              </w:rPr>
              <w:t>Key / Link</w:t>
            </w:r>
          </w:p>
        </w:tc>
        <w:tc>
          <w:tcPr>
            <w:tcW w:w="3528" w:type="dxa"/>
            <w:shd w:val="clear" w:color="auto" w:fill="1F4E79"/>
            <w:vAlign w:val="center"/>
          </w:tcPr>
          <w:p w14:paraId="7587F292" w14:textId="77777777" w:rsidR="002D6A60" w:rsidRDefault="005B7352">
            <w:pPr>
              <w:spacing w:after="0" w:line="240" w:lineRule="auto"/>
            </w:pPr>
            <w:r>
              <w:rPr>
                <w:b/>
                <w:color w:val="FFFFFF"/>
                <w:sz w:val="16"/>
              </w:rPr>
              <w:t>Meaning</w:t>
            </w:r>
          </w:p>
        </w:tc>
      </w:tr>
      <w:tr w:rsidR="002D6A60" w14:paraId="19F6BAAD" w14:textId="77777777">
        <w:trPr>
          <w:jc w:val="center"/>
        </w:trPr>
        <w:tc>
          <w:tcPr>
            <w:tcW w:w="1440" w:type="dxa"/>
            <w:vAlign w:val="center"/>
          </w:tcPr>
          <w:p w14:paraId="5527B6F2" w14:textId="77777777" w:rsidR="002D6A60" w:rsidRDefault="005B7352">
            <w:pPr>
              <w:spacing w:after="0" w:line="240" w:lineRule="auto"/>
            </w:pPr>
            <w:r>
              <w:rPr>
                <w:sz w:val="16"/>
              </w:rPr>
              <w:t>patients</w:t>
            </w:r>
          </w:p>
        </w:tc>
        <w:tc>
          <w:tcPr>
            <w:tcW w:w="1656" w:type="dxa"/>
            <w:vAlign w:val="center"/>
          </w:tcPr>
          <w:p w14:paraId="6FA241E5" w14:textId="77777777" w:rsidR="002D6A60" w:rsidRDefault="005B7352">
            <w:pPr>
              <w:spacing w:after="0" w:line="240" w:lineRule="auto"/>
            </w:pPr>
            <w:r>
              <w:rPr>
                <w:sz w:val="16"/>
              </w:rPr>
              <w:t>appointments</w:t>
            </w:r>
          </w:p>
        </w:tc>
        <w:tc>
          <w:tcPr>
            <w:tcW w:w="1224" w:type="dxa"/>
            <w:vAlign w:val="center"/>
          </w:tcPr>
          <w:p w14:paraId="3EC6E22E" w14:textId="77777777" w:rsidR="002D6A60" w:rsidRDefault="005B7352">
            <w:pPr>
              <w:spacing w:after="0" w:line="240" w:lineRule="auto"/>
            </w:pPr>
            <w:proofErr w:type="gramStart"/>
            <w:r>
              <w:rPr>
                <w:sz w:val="16"/>
              </w:rPr>
              <w:t>1 :</w:t>
            </w:r>
            <w:proofErr w:type="gramEnd"/>
            <w:r>
              <w:rPr>
                <w:sz w:val="16"/>
              </w:rPr>
              <w:t xml:space="preserve"> many</w:t>
            </w:r>
          </w:p>
        </w:tc>
        <w:tc>
          <w:tcPr>
            <w:tcW w:w="2880" w:type="dxa"/>
            <w:vAlign w:val="center"/>
          </w:tcPr>
          <w:p w14:paraId="6EDFDF71" w14:textId="77777777" w:rsidR="002D6A60" w:rsidRDefault="005B7352">
            <w:pPr>
              <w:spacing w:after="0" w:line="240" w:lineRule="auto"/>
            </w:pPr>
            <w:proofErr w:type="spellStart"/>
            <w:proofErr w:type="gramStart"/>
            <w:r>
              <w:rPr>
                <w:sz w:val="16"/>
              </w:rPr>
              <w:t>patients.patient</w:t>
            </w:r>
            <w:proofErr w:type="gramEnd"/>
            <w:r>
              <w:rPr>
                <w:sz w:val="16"/>
              </w:rPr>
              <w:t>_id</w:t>
            </w:r>
            <w:proofErr w:type="spellEnd"/>
            <w:r>
              <w:rPr>
                <w:sz w:val="16"/>
              </w:rPr>
              <w:t xml:space="preserve"> → </w:t>
            </w:r>
            <w:proofErr w:type="spellStart"/>
            <w:r>
              <w:rPr>
                <w:sz w:val="16"/>
              </w:rPr>
              <w:t>appointments.patient_id</w:t>
            </w:r>
            <w:proofErr w:type="spellEnd"/>
          </w:p>
        </w:tc>
        <w:tc>
          <w:tcPr>
            <w:tcW w:w="3528" w:type="dxa"/>
            <w:vAlign w:val="center"/>
          </w:tcPr>
          <w:p w14:paraId="1D8BDF00" w14:textId="77777777" w:rsidR="002D6A60" w:rsidRDefault="005B7352">
            <w:pPr>
              <w:spacing w:after="0" w:line="240" w:lineRule="auto"/>
            </w:pPr>
            <w:r>
              <w:rPr>
                <w:sz w:val="16"/>
              </w:rPr>
              <w:t xml:space="preserve">A patient can have multiple appointments; each appointment references one </w:t>
            </w:r>
            <w:r>
              <w:rPr>
                <w:sz w:val="16"/>
              </w:rPr>
              <w:t>patient.</w:t>
            </w:r>
          </w:p>
        </w:tc>
      </w:tr>
      <w:tr w:rsidR="002D6A60" w14:paraId="1B1CE2AF" w14:textId="77777777">
        <w:trPr>
          <w:jc w:val="center"/>
        </w:trPr>
        <w:tc>
          <w:tcPr>
            <w:tcW w:w="1440" w:type="dxa"/>
            <w:shd w:val="clear" w:color="auto" w:fill="F3F6F9"/>
            <w:vAlign w:val="center"/>
          </w:tcPr>
          <w:p w14:paraId="296430C0" w14:textId="77777777" w:rsidR="002D6A60" w:rsidRDefault="005B7352">
            <w:pPr>
              <w:spacing w:after="0" w:line="240" w:lineRule="auto"/>
            </w:pPr>
            <w:r>
              <w:rPr>
                <w:sz w:val="16"/>
              </w:rPr>
              <w:t>doctors</w:t>
            </w:r>
          </w:p>
        </w:tc>
        <w:tc>
          <w:tcPr>
            <w:tcW w:w="1656" w:type="dxa"/>
            <w:shd w:val="clear" w:color="auto" w:fill="F3F6F9"/>
            <w:vAlign w:val="center"/>
          </w:tcPr>
          <w:p w14:paraId="03AF0E8B" w14:textId="77777777" w:rsidR="002D6A60" w:rsidRDefault="005B7352">
            <w:pPr>
              <w:spacing w:after="0" w:line="240" w:lineRule="auto"/>
            </w:pPr>
            <w:r>
              <w:rPr>
                <w:sz w:val="16"/>
              </w:rPr>
              <w:t>appointments</w:t>
            </w:r>
          </w:p>
        </w:tc>
        <w:tc>
          <w:tcPr>
            <w:tcW w:w="1224" w:type="dxa"/>
            <w:shd w:val="clear" w:color="auto" w:fill="F3F6F9"/>
            <w:vAlign w:val="center"/>
          </w:tcPr>
          <w:p w14:paraId="6DCDA756" w14:textId="77777777" w:rsidR="002D6A60" w:rsidRDefault="005B7352">
            <w:pPr>
              <w:spacing w:after="0" w:line="240" w:lineRule="auto"/>
            </w:pPr>
            <w:proofErr w:type="gramStart"/>
            <w:r>
              <w:rPr>
                <w:sz w:val="16"/>
              </w:rPr>
              <w:t>1 :</w:t>
            </w:r>
            <w:proofErr w:type="gramEnd"/>
            <w:r>
              <w:rPr>
                <w:sz w:val="16"/>
              </w:rPr>
              <w:t xml:space="preserve"> many</w:t>
            </w:r>
          </w:p>
        </w:tc>
        <w:tc>
          <w:tcPr>
            <w:tcW w:w="2880" w:type="dxa"/>
            <w:shd w:val="clear" w:color="auto" w:fill="F3F6F9"/>
            <w:vAlign w:val="center"/>
          </w:tcPr>
          <w:p w14:paraId="05997AF8" w14:textId="77777777" w:rsidR="002D6A60" w:rsidRDefault="005B7352">
            <w:pPr>
              <w:spacing w:after="0" w:line="240" w:lineRule="auto"/>
            </w:pPr>
            <w:proofErr w:type="spellStart"/>
            <w:proofErr w:type="gramStart"/>
            <w:r>
              <w:rPr>
                <w:sz w:val="16"/>
              </w:rPr>
              <w:t>doctors.doctor</w:t>
            </w:r>
            <w:proofErr w:type="gramEnd"/>
            <w:r>
              <w:rPr>
                <w:sz w:val="16"/>
              </w:rPr>
              <w:t>_id</w:t>
            </w:r>
            <w:proofErr w:type="spellEnd"/>
            <w:r>
              <w:rPr>
                <w:sz w:val="16"/>
              </w:rPr>
              <w:t xml:space="preserve"> → </w:t>
            </w:r>
            <w:proofErr w:type="spellStart"/>
            <w:r>
              <w:rPr>
                <w:sz w:val="16"/>
              </w:rPr>
              <w:t>appointments.doctor_id</w:t>
            </w:r>
            <w:proofErr w:type="spellEnd"/>
          </w:p>
        </w:tc>
        <w:tc>
          <w:tcPr>
            <w:tcW w:w="3528" w:type="dxa"/>
            <w:shd w:val="clear" w:color="auto" w:fill="F3F6F9"/>
            <w:vAlign w:val="center"/>
          </w:tcPr>
          <w:p w14:paraId="6C0F1EC8" w14:textId="77777777" w:rsidR="002D6A60" w:rsidRDefault="005B7352">
            <w:pPr>
              <w:spacing w:after="0" w:line="240" w:lineRule="auto"/>
            </w:pPr>
            <w:r>
              <w:rPr>
                <w:sz w:val="16"/>
              </w:rPr>
              <w:t>A doctor can be assigned to multiple appointments; each appointment references one doctor.</w:t>
            </w:r>
          </w:p>
        </w:tc>
      </w:tr>
      <w:tr w:rsidR="002D6A60" w14:paraId="633BA32E" w14:textId="77777777">
        <w:trPr>
          <w:jc w:val="center"/>
        </w:trPr>
        <w:tc>
          <w:tcPr>
            <w:tcW w:w="1440" w:type="dxa"/>
            <w:vAlign w:val="center"/>
          </w:tcPr>
          <w:p w14:paraId="3E310926" w14:textId="77777777" w:rsidR="002D6A60" w:rsidRDefault="005B7352">
            <w:pPr>
              <w:spacing w:after="0" w:line="240" w:lineRule="auto"/>
            </w:pPr>
            <w:r>
              <w:rPr>
                <w:sz w:val="16"/>
              </w:rPr>
              <w:t>appointments</w:t>
            </w:r>
          </w:p>
        </w:tc>
        <w:tc>
          <w:tcPr>
            <w:tcW w:w="1656" w:type="dxa"/>
            <w:vAlign w:val="center"/>
          </w:tcPr>
          <w:p w14:paraId="7A38CBC5" w14:textId="77777777" w:rsidR="002D6A60" w:rsidRDefault="005B7352">
            <w:pPr>
              <w:spacing w:after="0" w:line="240" w:lineRule="auto"/>
            </w:pPr>
            <w:r>
              <w:rPr>
                <w:sz w:val="16"/>
              </w:rPr>
              <w:t>billing</w:t>
            </w:r>
          </w:p>
        </w:tc>
        <w:tc>
          <w:tcPr>
            <w:tcW w:w="1224" w:type="dxa"/>
            <w:vAlign w:val="center"/>
          </w:tcPr>
          <w:p w14:paraId="6FEE4404" w14:textId="77777777" w:rsidR="002D6A60" w:rsidRDefault="005B7352">
            <w:pPr>
              <w:spacing w:after="0" w:line="240" w:lineRule="auto"/>
            </w:pPr>
            <w:proofErr w:type="gramStart"/>
            <w:r>
              <w:rPr>
                <w:sz w:val="16"/>
              </w:rPr>
              <w:t>1 :</w:t>
            </w:r>
            <w:proofErr w:type="gramEnd"/>
            <w:r>
              <w:rPr>
                <w:sz w:val="16"/>
              </w:rPr>
              <w:t xml:space="preserve"> 0/1</w:t>
            </w:r>
          </w:p>
        </w:tc>
        <w:tc>
          <w:tcPr>
            <w:tcW w:w="2880" w:type="dxa"/>
            <w:vAlign w:val="center"/>
          </w:tcPr>
          <w:p w14:paraId="22B44C9C" w14:textId="77777777" w:rsidR="002D6A60" w:rsidRDefault="005B7352">
            <w:pPr>
              <w:spacing w:after="0" w:line="240" w:lineRule="auto"/>
            </w:pPr>
            <w:proofErr w:type="spellStart"/>
            <w:proofErr w:type="gramStart"/>
            <w:r>
              <w:rPr>
                <w:sz w:val="16"/>
              </w:rPr>
              <w:t>appointments.appointment</w:t>
            </w:r>
            <w:proofErr w:type="gramEnd"/>
            <w:r>
              <w:rPr>
                <w:sz w:val="16"/>
              </w:rPr>
              <w:t>_id</w:t>
            </w:r>
            <w:proofErr w:type="spellEnd"/>
            <w:r>
              <w:rPr>
                <w:sz w:val="16"/>
              </w:rPr>
              <w:t xml:space="preserve"> → </w:t>
            </w:r>
            <w:proofErr w:type="spellStart"/>
            <w:r>
              <w:rPr>
                <w:sz w:val="16"/>
              </w:rPr>
              <w:t>billing.appointment_id</w:t>
            </w:r>
            <w:proofErr w:type="spellEnd"/>
            <w:r>
              <w:rPr>
                <w:sz w:val="16"/>
              </w:rPr>
              <w:t xml:space="preserve"> (UNIQUE)</w:t>
            </w:r>
          </w:p>
        </w:tc>
        <w:tc>
          <w:tcPr>
            <w:tcW w:w="3528" w:type="dxa"/>
            <w:vAlign w:val="center"/>
          </w:tcPr>
          <w:p w14:paraId="79EBB996" w14:textId="77777777" w:rsidR="002D6A60" w:rsidRDefault="005B7352">
            <w:pPr>
              <w:spacing w:after="0" w:line="240" w:lineRule="auto"/>
            </w:pPr>
            <w:r>
              <w:rPr>
                <w:sz w:val="16"/>
              </w:rPr>
              <w:t>An appointment can have at most one billing record in this schema.</w:t>
            </w:r>
          </w:p>
        </w:tc>
      </w:tr>
      <w:tr w:rsidR="002D6A60" w14:paraId="6EC97344" w14:textId="77777777">
        <w:trPr>
          <w:jc w:val="center"/>
        </w:trPr>
        <w:tc>
          <w:tcPr>
            <w:tcW w:w="1440" w:type="dxa"/>
            <w:shd w:val="clear" w:color="auto" w:fill="F3F6F9"/>
            <w:vAlign w:val="center"/>
          </w:tcPr>
          <w:p w14:paraId="01F006F0" w14:textId="77777777" w:rsidR="002D6A60" w:rsidRDefault="005B7352">
            <w:pPr>
              <w:spacing w:after="0" w:line="240" w:lineRule="auto"/>
            </w:pPr>
            <w:r>
              <w:rPr>
                <w:sz w:val="16"/>
              </w:rPr>
              <w:t>patients</w:t>
            </w:r>
          </w:p>
        </w:tc>
        <w:tc>
          <w:tcPr>
            <w:tcW w:w="1656" w:type="dxa"/>
            <w:shd w:val="clear" w:color="auto" w:fill="F3F6F9"/>
            <w:vAlign w:val="center"/>
          </w:tcPr>
          <w:p w14:paraId="7046D5E3" w14:textId="77777777" w:rsidR="002D6A60" w:rsidRDefault="005B7352">
            <w:pPr>
              <w:spacing w:after="0" w:line="240" w:lineRule="auto"/>
            </w:pPr>
            <w:r>
              <w:rPr>
                <w:sz w:val="16"/>
              </w:rPr>
              <w:t>billing</w:t>
            </w:r>
          </w:p>
        </w:tc>
        <w:tc>
          <w:tcPr>
            <w:tcW w:w="1224" w:type="dxa"/>
            <w:shd w:val="clear" w:color="auto" w:fill="F3F6F9"/>
            <w:vAlign w:val="center"/>
          </w:tcPr>
          <w:p w14:paraId="68886837" w14:textId="77777777" w:rsidR="002D6A60" w:rsidRDefault="005B7352">
            <w:pPr>
              <w:spacing w:after="0" w:line="240" w:lineRule="auto"/>
            </w:pPr>
            <w:proofErr w:type="gramStart"/>
            <w:r>
              <w:rPr>
                <w:sz w:val="16"/>
              </w:rPr>
              <w:t>1 :</w:t>
            </w:r>
            <w:proofErr w:type="gramEnd"/>
            <w:r>
              <w:rPr>
                <w:sz w:val="16"/>
              </w:rPr>
              <w:t xml:space="preserve"> many (declared)</w:t>
            </w:r>
          </w:p>
        </w:tc>
        <w:tc>
          <w:tcPr>
            <w:tcW w:w="2880" w:type="dxa"/>
            <w:shd w:val="clear" w:color="auto" w:fill="F3F6F9"/>
            <w:vAlign w:val="center"/>
          </w:tcPr>
          <w:p w14:paraId="5412F566" w14:textId="77777777" w:rsidR="002D6A60" w:rsidRDefault="005B7352">
            <w:pPr>
              <w:spacing w:after="0" w:line="240" w:lineRule="auto"/>
            </w:pPr>
            <w:proofErr w:type="spellStart"/>
            <w:proofErr w:type="gramStart"/>
            <w:r>
              <w:rPr>
                <w:sz w:val="16"/>
              </w:rPr>
              <w:t>patients.patient</w:t>
            </w:r>
            <w:proofErr w:type="gramEnd"/>
            <w:r>
              <w:rPr>
                <w:sz w:val="16"/>
              </w:rPr>
              <w:t>_id</w:t>
            </w:r>
            <w:proofErr w:type="spellEnd"/>
            <w:r>
              <w:rPr>
                <w:sz w:val="16"/>
              </w:rPr>
              <w:t xml:space="preserve"> → </w:t>
            </w:r>
            <w:proofErr w:type="spellStart"/>
            <w:r>
              <w:rPr>
                <w:sz w:val="16"/>
              </w:rPr>
              <w:t>billing.patient_id</w:t>
            </w:r>
            <w:proofErr w:type="spellEnd"/>
          </w:p>
        </w:tc>
        <w:tc>
          <w:tcPr>
            <w:tcW w:w="3528" w:type="dxa"/>
            <w:shd w:val="clear" w:color="auto" w:fill="F3F6F9"/>
            <w:vAlign w:val="center"/>
          </w:tcPr>
          <w:p w14:paraId="765D27B6" w14:textId="77777777" w:rsidR="002D6A60" w:rsidRDefault="005B7352">
            <w:pPr>
              <w:spacing w:after="0" w:line="240" w:lineRule="auto"/>
            </w:pPr>
            <w:r>
              <w:rPr>
                <w:sz w:val="16"/>
              </w:rPr>
              <w:t xml:space="preserve">Each bill references a patient. This </w:t>
            </w:r>
            <w:r>
              <w:rPr>
                <w:sz w:val="16"/>
              </w:rPr>
              <w:t>duplicates a patient link already derivable from the linked appointment.</w:t>
            </w:r>
          </w:p>
        </w:tc>
      </w:tr>
    </w:tbl>
    <w:p w14:paraId="4157E52C" w14:textId="6CA73904" w:rsidR="002D6A60" w:rsidRDefault="002D6A60">
      <w:pPr>
        <w:spacing w:after="20"/>
      </w:pPr>
    </w:p>
    <w:p w14:paraId="63FFB15C" w14:textId="69A7DE05" w:rsidR="002D6A60" w:rsidRDefault="005B7352">
      <w:r>
        <w:t xml:space="preserve">Note: The billing table contains both </w:t>
      </w:r>
      <w:proofErr w:type="spellStart"/>
      <w:r>
        <w:t>appointment</w:t>
      </w:r>
      <w:r w:rsidR="00985BF4">
        <w:t>_</w:t>
      </w:r>
      <w:r>
        <w:t>id</w:t>
      </w:r>
      <w:proofErr w:type="spellEnd"/>
      <w:r>
        <w:t xml:space="preserve"> and </w:t>
      </w:r>
      <w:proofErr w:type="spellStart"/>
      <w:r>
        <w:t>patient_id</w:t>
      </w:r>
      <w:proofErr w:type="spellEnd"/>
      <w:r>
        <w:t xml:space="preserve">. Since an appointment already identifies its patient, storing both can create a consistency risk if the two </w:t>
      </w:r>
      <w:r>
        <w:t>references do not match. This is discussed in the normalization section.</w:t>
      </w:r>
    </w:p>
    <w:p w14:paraId="70F88DFC" w14:textId="4F188476" w:rsidR="00985BF4" w:rsidRDefault="00985BF4"/>
    <w:p w14:paraId="6C505D8C" w14:textId="4CA6A839" w:rsidR="00985BF4" w:rsidRDefault="00985BF4">
      <w:r>
        <w:rPr>
          <w:noProof/>
        </w:rPr>
        <w:drawing>
          <wp:anchor distT="0" distB="0" distL="114300" distR="114300" simplePos="0" relativeHeight="251660288" behindDoc="1" locked="0" layoutInCell="1" allowOverlap="1" wp14:anchorId="63B7B0CC" wp14:editId="768D9F68">
            <wp:simplePos x="0" y="0"/>
            <wp:positionH relativeFrom="column">
              <wp:posOffset>1322705</wp:posOffset>
            </wp:positionH>
            <wp:positionV relativeFrom="paragraph">
              <wp:posOffset>12428</wp:posOffset>
            </wp:positionV>
            <wp:extent cx="3493770" cy="40271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6803" b="6397"/>
                    <a:stretch/>
                  </pic:blipFill>
                  <pic:spPr bwMode="auto">
                    <a:xfrm>
                      <a:off x="0" y="0"/>
                      <a:ext cx="3493770" cy="4027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13019F" w14:textId="77777777" w:rsidR="00985BF4" w:rsidRDefault="00985BF4">
      <w:pPr>
        <w:rPr>
          <w:noProof/>
        </w:rPr>
      </w:pPr>
    </w:p>
    <w:p w14:paraId="08B48328" w14:textId="6C0666E7" w:rsidR="00985BF4" w:rsidRDefault="00985BF4"/>
    <w:p w14:paraId="044FF14E" w14:textId="09E8F769" w:rsidR="00985BF4" w:rsidRDefault="00985BF4"/>
    <w:p w14:paraId="496821DA" w14:textId="3AE79691" w:rsidR="00985BF4" w:rsidRDefault="00985BF4"/>
    <w:p w14:paraId="61880181" w14:textId="39AEA0FC" w:rsidR="00985BF4" w:rsidRDefault="00985BF4"/>
    <w:p w14:paraId="7B62A555" w14:textId="126D9A27" w:rsidR="00985BF4" w:rsidRDefault="00985BF4"/>
    <w:p w14:paraId="11BF8FC8" w14:textId="7CFB9550" w:rsidR="00985BF4" w:rsidRDefault="00985BF4"/>
    <w:p w14:paraId="5A9C1DF7" w14:textId="323668F8" w:rsidR="00985BF4" w:rsidRDefault="00985BF4"/>
    <w:p w14:paraId="6C65BC92" w14:textId="16001C03" w:rsidR="00985BF4" w:rsidRDefault="00985BF4"/>
    <w:p w14:paraId="1D3F5305" w14:textId="21609593" w:rsidR="00985BF4" w:rsidRDefault="00985BF4"/>
    <w:p w14:paraId="1156E912" w14:textId="4E3801A6" w:rsidR="00985BF4" w:rsidRDefault="00985BF4"/>
    <w:p w14:paraId="55A41A4A" w14:textId="139172AF" w:rsidR="00985BF4" w:rsidRDefault="00985BF4"/>
    <w:p w14:paraId="4DE96955" w14:textId="0E7ABFD8" w:rsidR="00985BF4" w:rsidRDefault="00985BF4"/>
    <w:p w14:paraId="161E6C68" w14:textId="28318855" w:rsidR="00985BF4" w:rsidRDefault="00985BF4"/>
    <w:p w14:paraId="0F47E159" w14:textId="77777777" w:rsidR="00985BF4" w:rsidRDefault="00985BF4"/>
    <w:p w14:paraId="6343F13C" w14:textId="666EDBDE" w:rsidR="002D6A60" w:rsidRDefault="005B7352">
      <w:pPr>
        <w:pStyle w:val="Heading1"/>
      </w:pPr>
      <w:r>
        <w:lastRenderedPageBreak/>
        <w:t>3. Data Dictionary</w:t>
      </w:r>
    </w:p>
    <w:p w14:paraId="408A6A55" w14:textId="77777777" w:rsidR="002D6A60" w:rsidRDefault="005B7352">
      <w:r>
        <w:t>PK means primary key; FK means foreign key. Constraints shown here follow the supplied SQL definition.</w:t>
      </w:r>
    </w:p>
    <w:p w14:paraId="191E0910" w14:textId="77777777" w:rsidR="002D6A60" w:rsidRDefault="005B7352">
      <w:pPr>
        <w:pStyle w:val="Heading2"/>
      </w:pPr>
      <w:r>
        <w:t>3.1 patients</w:t>
      </w:r>
    </w:p>
    <w:tbl>
      <w:tblPr>
        <w:tblStyle w:val="TableGrid"/>
        <w:tblW w:w="0" w:type="auto"/>
        <w:jc w:val="center"/>
        <w:tblLook w:val="04A0" w:firstRow="1" w:lastRow="0" w:firstColumn="1" w:lastColumn="0" w:noHBand="0" w:noVBand="1"/>
      </w:tblPr>
      <w:tblGrid>
        <w:gridCol w:w="1764"/>
        <w:gridCol w:w="3648"/>
        <w:gridCol w:w="1114"/>
        <w:gridCol w:w="3856"/>
      </w:tblGrid>
      <w:tr w:rsidR="00985BF4" w14:paraId="21F357E8" w14:textId="77777777">
        <w:trPr>
          <w:jc w:val="center"/>
        </w:trPr>
        <w:tc>
          <w:tcPr>
            <w:tcW w:w="1800" w:type="dxa"/>
            <w:shd w:val="clear" w:color="auto" w:fill="1F4E79"/>
            <w:vAlign w:val="center"/>
          </w:tcPr>
          <w:p w14:paraId="304E578C" w14:textId="77777777" w:rsidR="002D6A60" w:rsidRDefault="005B7352">
            <w:pPr>
              <w:spacing w:after="0" w:line="240" w:lineRule="auto"/>
            </w:pPr>
            <w:r>
              <w:rPr>
                <w:b/>
                <w:color w:val="FFFFFF"/>
                <w:sz w:val="16"/>
              </w:rPr>
              <w:t>Field</w:t>
            </w:r>
          </w:p>
        </w:tc>
        <w:tc>
          <w:tcPr>
            <w:tcW w:w="3744" w:type="dxa"/>
            <w:shd w:val="clear" w:color="auto" w:fill="1F4E79"/>
            <w:vAlign w:val="center"/>
          </w:tcPr>
          <w:p w14:paraId="48815A32" w14:textId="77777777" w:rsidR="002D6A60" w:rsidRDefault="005B7352">
            <w:pPr>
              <w:spacing w:after="0" w:line="240" w:lineRule="auto"/>
            </w:pPr>
            <w:r>
              <w:rPr>
                <w:b/>
                <w:color w:val="FFFFFF"/>
                <w:sz w:val="16"/>
              </w:rPr>
              <w:t>Data type / constraint</w:t>
            </w:r>
          </w:p>
        </w:tc>
        <w:tc>
          <w:tcPr>
            <w:tcW w:w="1152" w:type="dxa"/>
            <w:shd w:val="clear" w:color="auto" w:fill="1F4E79"/>
            <w:vAlign w:val="center"/>
          </w:tcPr>
          <w:p w14:paraId="256DFCD1" w14:textId="77777777" w:rsidR="002D6A60" w:rsidRDefault="005B7352">
            <w:pPr>
              <w:spacing w:after="0" w:line="240" w:lineRule="auto"/>
            </w:pPr>
            <w:r>
              <w:rPr>
                <w:b/>
                <w:color w:val="FFFFFF"/>
                <w:sz w:val="16"/>
              </w:rPr>
              <w:t>Key</w:t>
            </w:r>
          </w:p>
        </w:tc>
        <w:tc>
          <w:tcPr>
            <w:tcW w:w="4032" w:type="dxa"/>
            <w:shd w:val="clear" w:color="auto" w:fill="1F4E79"/>
            <w:vAlign w:val="center"/>
          </w:tcPr>
          <w:p w14:paraId="0788B0CD" w14:textId="77777777" w:rsidR="002D6A60" w:rsidRDefault="005B7352">
            <w:pPr>
              <w:spacing w:after="0" w:line="240" w:lineRule="auto"/>
            </w:pPr>
            <w:r>
              <w:rPr>
                <w:b/>
                <w:color w:val="FFFFFF"/>
                <w:sz w:val="16"/>
              </w:rPr>
              <w:t>Description</w:t>
            </w:r>
          </w:p>
        </w:tc>
      </w:tr>
      <w:tr w:rsidR="00985BF4" w14:paraId="6FC66C05" w14:textId="77777777">
        <w:trPr>
          <w:jc w:val="center"/>
        </w:trPr>
        <w:tc>
          <w:tcPr>
            <w:tcW w:w="1800" w:type="dxa"/>
            <w:vAlign w:val="center"/>
          </w:tcPr>
          <w:p w14:paraId="0F8011F0" w14:textId="77777777" w:rsidR="002D6A60" w:rsidRDefault="005B7352">
            <w:pPr>
              <w:spacing w:after="0" w:line="240" w:lineRule="auto"/>
            </w:pPr>
            <w:proofErr w:type="spellStart"/>
            <w:r>
              <w:rPr>
                <w:sz w:val="16"/>
              </w:rPr>
              <w:t>patient_id</w:t>
            </w:r>
            <w:proofErr w:type="spellEnd"/>
          </w:p>
        </w:tc>
        <w:tc>
          <w:tcPr>
            <w:tcW w:w="3744" w:type="dxa"/>
            <w:vAlign w:val="center"/>
          </w:tcPr>
          <w:p w14:paraId="3F3CCF92" w14:textId="77777777" w:rsidR="002D6A60" w:rsidRDefault="005B7352">
            <w:pPr>
              <w:spacing w:after="0" w:line="240" w:lineRule="auto"/>
            </w:pPr>
            <w:r>
              <w:rPr>
                <w:sz w:val="16"/>
              </w:rPr>
              <w:t>int NOT NULL AUTO_INCREMENT</w:t>
            </w:r>
          </w:p>
        </w:tc>
        <w:tc>
          <w:tcPr>
            <w:tcW w:w="1152" w:type="dxa"/>
            <w:vAlign w:val="center"/>
          </w:tcPr>
          <w:p w14:paraId="1AF3F466" w14:textId="77777777" w:rsidR="002D6A60" w:rsidRDefault="005B7352">
            <w:pPr>
              <w:spacing w:after="0" w:line="240" w:lineRule="auto"/>
            </w:pPr>
            <w:r>
              <w:rPr>
                <w:sz w:val="16"/>
              </w:rPr>
              <w:t>PK</w:t>
            </w:r>
          </w:p>
        </w:tc>
        <w:tc>
          <w:tcPr>
            <w:tcW w:w="4032" w:type="dxa"/>
            <w:vAlign w:val="center"/>
          </w:tcPr>
          <w:p w14:paraId="1BF3B729" w14:textId="77777777" w:rsidR="002D6A60" w:rsidRDefault="005B7352">
            <w:pPr>
              <w:spacing w:after="0" w:line="240" w:lineRule="auto"/>
            </w:pPr>
            <w:r>
              <w:rPr>
                <w:sz w:val="16"/>
              </w:rPr>
              <w:t>Unique patient identifier</w:t>
            </w:r>
          </w:p>
        </w:tc>
      </w:tr>
      <w:tr w:rsidR="00985BF4" w14:paraId="557B3460" w14:textId="77777777">
        <w:trPr>
          <w:jc w:val="center"/>
        </w:trPr>
        <w:tc>
          <w:tcPr>
            <w:tcW w:w="1800" w:type="dxa"/>
            <w:shd w:val="clear" w:color="auto" w:fill="F3F6F9"/>
            <w:vAlign w:val="center"/>
          </w:tcPr>
          <w:p w14:paraId="2A2AEAA3" w14:textId="77777777" w:rsidR="002D6A60" w:rsidRDefault="005B7352">
            <w:pPr>
              <w:spacing w:after="0" w:line="240" w:lineRule="auto"/>
            </w:pPr>
            <w:proofErr w:type="spellStart"/>
            <w:r>
              <w:rPr>
                <w:sz w:val="16"/>
              </w:rPr>
              <w:t>first_name</w:t>
            </w:r>
            <w:proofErr w:type="spellEnd"/>
          </w:p>
        </w:tc>
        <w:tc>
          <w:tcPr>
            <w:tcW w:w="3744" w:type="dxa"/>
            <w:shd w:val="clear" w:color="auto" w:fill="F3F6F9"/>
            <w:vAlign w:val="center"/>
          </w:tcPr>
          <w:p w14:paraId="4B783B91" w14:textId="77777777" w:rsidR="002D6A60" w:rsidRDefault="005B7352">
            <w:pPr>
              <w:spacing w:after="0" w:line="240" w:lineRule="auto"/>
            </w:pPr>
            <w:proofErr w:type="gramStart"/>
            <w:r>
              <w:rPr>
                <w:sz w:val="16"/>
              </w:rPr>
              <w:t>varchar(</w:t>
            </w:r>
            <w:proofErr w:type="gramEnd"/>
            <w:r>
              <w:rPr>
                <w:sz w:val="16"/>
              </w:rPr>
              <w:t>50) NOT NULL</w:t>
            </w:r>
          </w:p>
        </w:tc>
        <w:tc>
          <w:tcPr>
            <w:tcW w:w="1152" w:type="dxa"/>
            <w:shd w:val="clear" w:color="auto" w:fill="F3F6F9"/>
            <w:vAlign w:val="center"/>
          </w:tcPr>
          <w:p w14:paraId="5E920709" w14:textId="77777777" w:rsidR="002D6A60" w:rsidRDefault="002D6A60">
            <w:pPr>
              <w:spacing w:after="0" w:line="240" w:lineRule="auto"/>
            </w:pPr>
          </w:p>
        </w:tc>
        <w:tc>
          <w:tcPr>
            <w:tcW w:w="4032" w:type="dxa"/>
            <w:shd w:val="clear" w:color="auto" w:fill="F3F6F9"/>
            <w:vAlign w:val="center"/>
          </w:tcPr>
          <w:p w14:paraId="2324CA8C" w14:textId="77777777" w:rsidR="002D6A60" w:rsidRDefault="005B7352">
            <w:pPr>
              <w:spacing w:after="0" w:line="240" w:lineRule="auto"/>
            </w:pPr>
            <w:r>
              <w:rPr>
                <w:sz w:val="16"/>
              </w:rPr>
              <w:t>Patient's first name</w:t>
            </w:r>
          </w:p>
        </w:tc>
      </w:tr>
      <w:tr w:rsidR="00985BF4" w14:paraId="356DC667" w14:textId="77777777">
        <w:trPr>
          <w:jc w:val="center"/>
        </w:trPr>
        <w:tc>
          <w:tcPr>
            <w:tcW w:w="1800" w:type="dxa"/>
            <w:vAlign w:val="center"/>
          </w:tcPr>
          <w:p w14:paraId="729526B5" w14:textId="77777777" w:rsidR="002D6A60" w:rsidRDefault="005B7352">
            <w:pPr>
              <w:spacing w:after="0" w:line="240" w:lineRule="auto"/>
            </w:pPr>
            <w:proofErr w:type="spellStart"/>
            <w:r>
              <w:rPr>
                <w:sz w:val="16"/>
              </w:rPr>
              <w:t>last_name</w:t>
            </w:r>
            <w:proofErr w:type="spellEnd"/>
          </w:p>
        </w:tc>
        <w:tc>
          <w:tcPr>
            <w:tcW w:w="3744" w:type="dxa"/>
            <w:vAlign w:val="center"/>
          </w:tcPr>
          <w:p w14:paraId="5EFAD3CE" w14:textId="77777777" w:rsidR="002D6A60" w:rsidRDefault="005B7352">
            <w:pPr>
              <w:spacing w:after="0" w:line="240" w:lineRule="auto"/>
            </w:pPr>
            <w:proofErr w:type="gramStart"/>
            <w:r>
              <w:rPr>
                <w:sz w:val="16"/>
              </w:rPr>
              <w:t>varchar(</w:t>
            </w:r>
            <w:proofErr w:type="gramEnd"/>
            <w:r>
              <w:rPr>
                <w:sz w:val="16"/>
              </w:rPr>
              <w:t>50) NOT NULL</w:t>
            </w:r>
          </w:p>
        </w:tc>
        <w:tc>
          <w:tcPr>
            <w:tcW w:w="1152" w:type="dxa"/>
            <w:vAlign w:val="center"/>
          </w:tcPr>
          <w:p w14:paraId="579C6EF6" w14:textId="77777777" w:rsidR="002D6A60" w:rsidRDefault="002D6A60">
            <w:pPr>
              <w:spacing w:after="0" w:line="240" w:lineRule="auto"/>
            </w:pPr>
          </w:p>
        </w:tc>
        <w:tc>
          <w:tcPr>
            <w:tcW w:w="4032" w:type="dxa"/>
            <w:vAlign w:val="center"/>
          </w:tcPr>
          <w:p w14:paraId="2759A724" w14:textId="77777777" w:rsidR="002D6A60" w:rsidRDefault="005B7352">
            <w:pPr>
              <w:spacing w:after="0" w:line="240" w:lineRule="auto"/>
            </w:pPr>
            <w:r>
              <w:rPr>
                <w:sz w:val="16"/>
              </w:rPr>
              <w:t>Patient's last name</w:t>
            </w:r>
          </w:p>
        </w:tc>
      </w:tr>
      <w:tr w:rsidR="00985BF4" w14:paraId="274835FD" w14:textId="77777777">
        <w:trPr>
          <w:jc w:val="center"/>
        </w:trPr>
        <w:tc>
          <w:tcPr>
            <w:tcW w:w="1800" w:type="dxa"/>
            <w:shd w:val="clear" w:color="auto" w:fill="F3F6F9"/>
            <w:vAlign w:val="center"/>
          </w:tcPr>
          <w:p w14:paraId="4F612B58" w14:textId="77777777" w:rsidR="002D6A60" w:rsidRDefault="005B7352">
            <w:pPr>
              <w:spacing w:after="0" w:line="240" w:lineRule="auto"/>
            </w:pPr>
            <w:r>
              <w:rPr>
                <w:sz w:val="16"/>
              </w:rPr>
              <w:t>gender</w:t>
            </w:r>
          </w:p>
        </w:tc>
        <w:tc>
          <w:tcPr>
            <w:tcW w:w="3744" w:type="dxa"/>
            <w:shd w:val="clear" w:color="auto" w:fill="F3F6F9"/>
            <w:vAlign w:val="center"/>
          </w:tcPr>
          <w:p w14:paraId="5DC8A536" w14:textId="77777777" w:rsidR="002D6A60" w:rsidRDefault="005B7352">
            <w:pPr>
              <w:spacing w:after="0" w:line="240" w:lineRule="auto"/>
            </w:pPr>
            <w:proofErr w:type="spellStart"/>
            <w:r>
              <w:rPr>
                <w:sz w:val="16"/>
              </w:rPr>
              <w:t>enum</w:t>
            </w:r>
            <w:proofErr w:type="spellEnd"/>
            <w:r>
              <w:rPr>
                <w:sz w:val="16"/>
              </w:rPr>
              <w:t>('</w:t>
            </w:r>
            <w:proofErr w:type="spellStart"/>
            <w:r>
              <w:rPr>
                <w:sz w:val="16"/>
              </w:rPr>
              <w:t>Male','Female','Other</w:t>
            </w:r>
            <w:proofErr w:type="spellEnd"/>
            <w:r>
              <w:rPr>
                <w:sz w:val="16"/>
              </w:rPr>
              <w:t>') NOT NULL</w:t>
            </w:r>
          </w:p>
        </w:tc>
        <w:tc>
          <w:tcPr>
            <w:tcW w:w="1152" w:type="dxa"/>
            <w:shd w:val="clear" w:color="auto" w:fill="F3F6F9"/>
            <w:vAlign w:val="center"/>
          </w:tcPr>
          <w:p w14:paraId="7576E513" w14:textId="77777777" w:rsidR="002D6A60" w:rsidRDefault="002D6A60">
            <w:pPr>
              <w:spacing w:after="0" w:line="240" w:lineRule="auto"/>
            </w:pPr>
          </w:p>
        </w:tc>
        <w:tc>
          <w:tcPr>
            <w:tcW w:w="4032" w:type="dxa"/>
            <w:shd w:val="clear" w:color="auto" w:fill="F3F6F9"/>
            <w:vAlign w:val="center"/>
          </w:tcPr>
          <w:p w14:paraId="6D3F0FA6" w14:textId="77777777" w:rsidR="002D6A60" w:rsidRDefault="005B7352">
            <w:pPr>
              <w:spacing w:after="0" w:line="240" w:lineRule="auto"/>
            </w:pPr>
            <w:r>
              <w:rPr>
                <w:sz w:val="16"/>
              </w:rPr>
              <w:t xml:space="preserve">Patient's </w:t>
            </w:r>
            <w:r>
              <w:rPr>
                <w:sz w:val="16"/>
              </w:rPr>
              <w:t>recorded gender</w:t>
            </w:r>
          </w:p>
        </w:tc>
      </w:tr>
      <w:tr w:rsidR="00985BF4" w14:paraId="363E9A97" w14:textId="77777777">
        <w:trPr>
          <w:jc w:val="center"/>
        </w:trPr>
        <w:tc>
          <w:tcPr>
            <w:tcW w:w="1800" w:type="dxa"/>
            <w:vAlign w:val="center"/>
          </w:tcPr>
          <w:p w14:paraId="184BE6EE" w14:textId="77777777" w:rsidR="002D6A60" w:rsidRDefault="005B7352">
            <w:pPr>
              <w:spacing w:after="0" w:line="240" w:lineRule="auto"/>
            </w:pPr>
            <w:proofErr w:type="spellStart"/>
            <w:r>
              <w:rPr>
                <w:sz w:val="16"/>
              </w:rPr>
              <w:t>date_of_birth</w:t>
            </w:r>
            <w:proofErr w:type="spellEnd"/>
          </w:p>
        </w:tc>
        <w:tc>
          <w:tcPr>
            <w:tcW w:w="3744" w:type="dxa"/>
            <w:vAlign w:val="center"/>
          </w:tcPr>
          <w:p w14:paraId="32E6FEE5" w14:textId="77777777" w:rsidR="002D6A60" w:rsidRDefault="005B7352">
            <w:pPr>
              <w:spacing w:after="0" w:line="240" w:lineRule="auto"/>
            </w:pPr>
            <w:r>
              <w:rPr>
                <w:sz w:val="16"/>
              </w:rPr>
              <w:t>date NOT NULL</w:t>
            </w:r>
          </w:p>
        </w:tc>
        <w:tc>
          <w:tcPr>
            <w:tcW w:w="1152" w:type="dxa"/>
            <w:vAlign w:val="center"/>
          </w:tcPr>
          <w:p w14:paraId="62CD6723" w14:textId="77777777" w:rsidR="002D6A60" w:rsidRDefault="002D6A60">
            <w:pPr>
              <w:spacing w:after="0" w:line="240" w:lineRule="auto"/>
            </w:pPr>
          </w:p>
        </w:tc>
        <w:tc>
          <w:tcPr>
            <w:tcW w:w="4032" w:type="dxa"/>
            <w:vAlign w:val="center"/>
          </w:tcPr>
          <w:p w14:paraId="7CFAA2A5" w14:textId="77777777" w:rsidR="002D6A60" w:rsidRDefault="005B7352">
            <w:pPr>
              <w:spacing w:after="0" w:line="240" w:lineRule="auto"/>
            </w:pPr>
            <w:r>
              <w:rPr>
                <w:sz w:val="16"/>
              </w:rPr>
              <w:t>Patient's date of birth</w:t>
            </w:r>
          </w:p>
        </w:tc>
      </w:tr>
      <w:tr w:rsidR="00985BF4" w14:paraId="793A7873" w14:textId="77777777">
        <w:trPr>
          <w:jc w:val="center"/>
        </w:trPr>
        <w:tc>
          <w:tcPr>
            <w:tcW w:w="1800" w:type="dxa"/>
            <w:shd w:val="clear" w:color="auto" w:fill="F3F6F9"/>
            <w:vAlign w:val="center"/>
          </w:tcPr>
          <w:p w14:paraId="1ABD5612" w14:textId="77777777" w:rsidR="002D6A60" w:rsidRDefault="005B7352">
            <w:pPr>
              <w:spacing w:after="0" w:line="240" w:lineRule="auto"/>
            </w:pPr>
            <w:proofErr w:type="spellStart"/>
            <w:r>
              <w:rPr>
                <w:sz w:val="16"/>
              </w:rPr>
              <w:t>phone_number</w:t>
            </w:r>
            <w:proofErr w:type="spellEnd"/>
          </w:p>
        </w:tc>
        <w:tc>
          <w:tcPr>
            <w:tcW w:w="3744" w:type="dxa"/>
            <w:shd w:val="clear" w:color="auto" w:fill="F3F6F9"/>
            <w:vAlign w:val="center"/>
          </w:tcPr>
          <w:p w14:paraId="6C9BA164" w14:textId="77777777" w:rsidR="002D6A60" w:rsidRDefault="005B7352">
            <w:pPr>
              <w:spacing w:after="0" w:line="240" w:lineRule="auto"/>
            </w:pPr>
            <w:proofErr w:type="gramStart"/>
            <w:r>
              <w:rPr>
                <w:sz w:val="16"/>
              </w:rPr>
              <w:t>varchar(</w:t>
            </w:r>
            <w:proofErr w:type="gramEnd"/>
            <w:r>
              <w:rPr>
                <w:sz w:val="16"/>
              </w:rPr>
              <w:t>20) NOT NULL</w:t>
            </w:r>
          </w:p>
        </w:tc>
        <w:tc>
          <w:tcPr>
            <w:tcW w:w="1152" w:type="dxa"/>
            <w:shd w:val="clear" w:color="auto" w:fill="F3F6F9"/>
            <w:vAlign w:val="center"/>
          </w:tcPr>
          <w:p w14:paraId="298B63A7" w14:textId="77777777" w:rsidR="002D6A60" w:rsidRDefault="002D6A60">
            <w:pPr>
              <w:spacing w:after="0" w:line="240" w:lineRule="auto"/>
            </w:pPr>
          </w:p>
        </w:tc>
        <w:tc>
          <w:tcPr>
            <w:tcW w:w="4032" w:type="dxa"/>
            <w:shd w:val="clear" w:color="auto" w:fill="F3F6F9"/>
            <w:vAlign w:val="center"/>
          </w:tcPr>
          <w:p w14:paraId="637ACDEA" w14:textId="77777777" w:rsidR="002D6A60" w:rsidRDefault="005B7352">
            <w:pPr>
              <w:spacing w:after="0" w:line="240" w:lineRule="auto"/>
            </w:pPr>
            <w:r>
              <w:rPr>
                <w:sz w:val="16"/>
              </w:rPr>
              <w:t>Patient contact number</w:t>
            </w:r>
          </w:p>
        </w:tc>
      </w:tr>
      <w:tr w:rsidR="00985BF4" w14:paraId="3961F060" w14:textId="77777777">
        <w:trPr>
          <w:jc w:val="center"/>
        </w:trPr>
        <w:tc>
          <w:tcPr>
            <w:tcW w:w="1800" w:type="dxa"/>
            <w:vAlign w:val="center"/>
          </w:tcPr>
          <w:p w14:paraId="532BC9F0" w14:textId="77777777" w:rsidR="002D6A60" w:rsidRDefault="005B7352">
            <w:pPr>
              <w:spacing w:after="0" w:line="240" w:lineRule="auto"/>
            </w:pPr>
            <w:r>
              <w:rPr>
                <w:sz w:val="16"/>
              </w:rPr>
              <w:t>email</w:t>
            </w:r>
          </w:p>
        </w:tc>
        <w:tc>
          <w:tcPr>
            <w:tcW w:w="3744" w:type="dxa"/>
            <w:vAlign w:val="center"/>
          </w:tcPr>
          <w:p w14:paraId="51EEE742" w14:textId="77777777" w:rsidR="002D6A60" w:rsidRDefault="005B7352">
            <w:pPr>
              <w:spacing w:after="0" w:line="240" w:lineRule="auto"/>
            </w:pPr>
            <w:proofErr w:type="gramStart"/>
            <w:r>
              <w:rPr>
                <w:sz w:val="16"/>
              </w:rPr>
              <w:t>varchar(</w:t>
            </w:r>
            <w:proofErr w:type="gramEnd"/>
            <w:r>
              <w:rPr>
                <w:sz w:val="16"/>
              </w:rPr>
              <w:t>100) NOT NULL</w:t>
            </w:r>
          </w:p>
        </w:tc>
        <w:tc>
          <w:tcPr>
            <w:tcW w:w="1152" w:type="dxa"/>
            <w:vAlign w:val="center"/>
          </w:tcPr>
          <w:p w14:paraId="552ABE78" w14:textId="77777777" w:rsidR="002D6A60" w:rsidRDefault="002D6A60">
            <w:pPr>
              <w:spacing w:after="0" w:line="240" w:lineRule="auto"/>
            </w:pPr>
          </w:p>
        </w:tc>
        <w:tc>
          <w:tcPr>
            <w:tcW w:w="4032" w:type="dxa"/>
            <w:vAlign w:val="center"/>
          </w:tcPr>
          <w:p w14:paraId="63D9E638" w14:textId="77777777" w:rsidR="002D6A60" w:rsidRDefault="005B7352">
            <w:pPr>
              <w:spacing w:after="0" w:line="240" w:lineRule="auto"/>
            </w:pPr>
            <w:r>
              <w:rPr>
                <w:sz w:val="16"/>
              </w:rPr>
              <w:t>Patient email address</w:t>
            </w:r>
          </w:p>
        </w:tc>
      </w:tr>
      <w:tr w:rsidR="00985BF4" w14:paraId="1EBABC54" w14:textId="77777777">
        <w:trPr>
          <w:jc w:val="center"/>
        </w:trPr>
        <w:tc>
          <w:tcPr>
            <w:tcW w:w="1800" w:type="dxa"/>
            <w:shd w:val="clear" w:color="auto" w:fill="F3F6F9"/>
            <w:vAlign w:val="center"/>
          </w:tcPr>
          <w:p w14:paraId="7D4F5A47" w14:textId="77777777" w:rsidR="002D6A60" w:rsidRDefault="005B7352">
            <w:pPr>
              <w:spacing w:after="0" w:line="240" w:lineRule="auto"/>
            </w:pPr>
            <w:proofErr w:type="spellStart"/>
            <w:r>
              <w:rPr>
                <w:sz w:val="16"/>
              </w:rPr>
              <w:t>blood_type</w:t>
            </w:r>
            <w:proofErr w:type="spellEnd"/>
          </w:p>
        </w:tc>
        <w:tc>
          <w:tcPr>
            <w:tcW w:w="3744" w:type="dxa"/>
            <w:shd w:val="clear" w:color="auto" w:fill="F3F6F9"/>
            <w:vAlign w:val="center"/>
          </w:tcPr>
          <w:p w14:paraId="684759F7" w14:textId="77777777" w:rsidR="002D6A60" w:rsidRDefault="005B7352">
            <w:pPr>
              <w:spacing w:after="0" w:line="240" w:lineRule="auto"/>
            </w:pPr>
            <w:proofErr w:type="spellStart"/>
            <w:r>
              <w:rPr>
                <w:sz w:val="16"/>
              </w:rPr>
              <w:t>enum</w:t>
            </w:r>
            <w:proofErr w:type="spellEnd"/>
            <w:r>
              <w:rPr>
                <w:sz w:val="16"/>
              </w:rPr>
              <w:t>('A+','A-','B+','B-','AB+','AB-','O+','O-') NOT NULL</w:t>
            </w:r>
          </w:p>
        </w:tc>
        <w:tc>
          <w:tcPr>
            <w:tcW w:w="1152" w:type="dxa"/>
            <w:shd w:val="clear" w:color="auto" w:fill="F3F6F9"/>
            <w:vAlign w:val="center"/>
          </w:tcPr>
          <w:p w14:paraId="14534275" w14:textId="77777777" w:rsidR="002D6A60" w:rsidRDefault="002D6A60">
            <w:pPr>
              <w:spacing w:after="0" w:line="240" w:lineRule="auto"/>
            </w:pPr>
          </w:p>
        </w:tc>
        <w:tc>
          <w:tcPr>
            <w:tcW w:w="4032" w:type="dxa"/>
            <w:shd w:val="clear" w:color="auto" w:fill="F3F6F9"/>
            <w:vAlign w:val="center"/>
          </w:tcPr>
          <w:p w14:paraId="5929414B" w14:textId="77777777" w:rsidR="002D6A60" w:rsidRDefault="005B7352">
            <w:pPr>
              <w:spacing w:after="0" w:line="240" w:lineRule="auto"/>
            </w:pPr>
            <w:r>
              <w:rPr>
                <w:sz w:val="16"/>
              </w:rPr>
              <w:t>Patient's recorded blood type</w:t>
            </w:r>
          </w:p>
        </w:tc>
      </w:tr>
      <w:tr w:rsidR="00985BF4" w14:paraId="73A2DED7" w14:textId="77777777">
        <w:trPr>
          <w:jc w:val="center"/>
        </w:trPr>
        <w:tc>
          <w:tcPr>
            <w:tcW w:w="1800" w:type="dxa"/>
            <w:vAlign w:val="center"/>
          </w:tcPr>
          <w:p w14:paraId="7CD7B36F" w14:textId="77777777" w:rsidR="002D6A60" w:rsidRDefault="005B7352">
            <w:pPr>
              <w:spacing w:after="0" w:line="240" w:lineRule="auto"/>
            </w:pPr>
            <w:r>
              <w:rPr>
                <w:sz w:val="16"/>
              </w:rPr>
              <w:t>city</w:t>
            </w:r>
          </w:p>
        </w:tc>
        <w:tc>
          <w:tcPr>
            <w:tcW w:w="3744" w:type="dxa"/>
            <w:vAlign w:val="center"/>
          </w:tcPr>
          <w:p w14:paraId="7A0BB01E" w14:textId="77777777" w:rsidR="002D6A60" w:rsidRDefault="005B7352">
            <w:pPr>
              <w:spacing w:after="0" w:line="240" w:lineRule="auto"/>
            </w:pPr>
            <w:proofErr w:type="gramStart"/>
            <w:r>
              <w:rPr>
                <w:sz w:val="16"/>
              </w:rPr>
              <w:t>varchar(</w:t>
            </w:r>
            <w:proofErr w:type="gramEnd"/>
            <w:r>
              <w:rPr>
                <w:sz w:val="16"/>
              </w:rPr>
              <w:t>50) NOT NULL</w:t>
            </w:r>
          </w:p>
        </w:tc>
        <w:tc>
          <w:tcPr>
            <w:tcW w:w="1152" w:type="dxa"/>
            <w:vAlign w:val="center"/>
          </w:tcPr>
          <w:p w14:paraId="2D706669" w14:textId="77777777" w:rsidR="002D6A60" w:rsidRDefault="002D6A60">
            <w:pPr>
              <w:spacing w:after="0" w:line="240" w:lineRule="auto"/>
            </w:pPr>
          </w:p>
        </w:tc>
        <w:tc>
          <w:tcPr>
            <w:tcW w:w="4032" w:type="dxa"/>
            <w:vAlign w:val="center"/>
          </w:tcPr>
          <w:p w14:paraId="4C159932" w14:textId="77777777" w:rsidR="002D6A60" w:rsidRDefault="005B7352">
            <w:pPr>
              <w:spacing w:after="0" w:line="240" w:lineRule="auto"/>
            </w:pPr>
            <w:r>
              <w:rPr>
                <w:sz w:val="16"/>
              </w:rPr>
              <w:t>Patient's city</w:t>
            </w:r>
          </w:p>
        </w:tc>
      </w:tr>
      <w:tr w:rsidR="00985BF4" w14:paraId="78B905D0" w14:textId="77777777">
        <w:trPr>
          <w:jc w:val="center"/>
        </w:trPr>
        <w:tc>
          <w:tcPr>
            <w:tcW w:w="1800" w:type="dxa"/>
            <w:shd w:val="clear" w:color="auto" w:fill="F3F6F9"/>
            <w:vAlign w:val="center"/>
          </w:tcPr>
          <w:p w14:paraId="4A4BC97A" w14:textId="77777777" w:rsidR="002D6A60" w:rsidRDefault="005B7352">
            <w:pPr>
              <w:spacing w:after="0" w:line="240" w:lineRule="auto"/>
            </w:pPr>
            <w:proofErr w:type="spellStart"/>
            <w:r>
              <w:rPr>
                <w:sz w:val="16"/>
              </w:rPr>
              <w:t>created_at</w:t>
            </w:r>
            <w:proofErr w:type="spellEnd"/>
          </w:p>
        </w:tc>
        <w:tc>
          <w:tcPr>
            <w:tcW w:w="3744" w:type="dxa"/>
            <w:shd w:val="clear" w:color="auto" w:fill="F3F6F9"/>
            <w:vAlign w:val="center"/>
          </w:tcPr>
          <w:p w14:paraId="587D3266" w14:textId="77777777" w:rsidR="002D6A60" w:rsidRDefault="005B7352">
            <w:pPr>
              <w:spacing w:after="0" w:line="240" w:lineRule="auto"/>
            </w:pPr>
            <w:r>
              <w:rPr>
                <w:sz w:val="16"/>
              </w:rPr>
              <w:t>timestamp NULL DEFAULT CURRENT_TIMESTAMP</w:t>
            </w:r>
          </w:p>
        </w:tc>
        <w:tc>
          <w:tcPr>
            <w:tcW w:w="1152" w:type="dxa"/>
            <w:shd w:val="clear" w:color="auto" w:fill="F3F6F9"/>
            <w:vAlign w:val="center"/>
          </w:tcPr>
          <w:p w14:paraId="56034E2B" w14:textId="77777777" w:rsidR="002D6A60" w:rsidRDefault="002D6A60">
            <w:pPr>
              <w:spacing w:after="0" w:line="240" w:lineRule="auto"/>
            </w:pPr>
          </w:p>
        </w:tc>
        <w:tc>
          <w:tcPr>
            <w:tcW w:w="4032" w:type="dxa"/>
            <w:shd w:val="clear" w:color="auto" w:fill="F3F6F9"/>
            <w:vAlign w:val="center"/>
          </w:tcPr>
          <w:p w14:paraId="57DA9CAA" w14:textId="77777777" w:rsidR="002D6A60" w:rsidRDefault="005B7352">
            <w:pPr>
              <w:spacing w:after="0" w:line="240" w:lineRule="auto"/>
            </w:pPr>
            <w:r>
              <w:rPr>
                <w:sz w:val="16"/>
              </w:rPr>
              <w:t>Record creation timestamp</w:t>
            </w:r>
          </w:p>
        </w:tc>
      </w:tr>
    </w:tbl>
    <w:p w14:paraId="6D20F784" w14:textId="77777777" w:rsidR="002D6A60" w:rsidRDefault="002D6A60">
      <w:pPr>
        <w:spacing w:after="20"/>
      </w:pPr>
    </w:p>
    <w:p w14:paraId="24C48601" w14:textId="77777777" w:rsidR="002D6A60" w:rsidRDefault="005B7352">
      <w:pPr>
        <w:pStyle w:val="Heading2"/>
      </w:pPr>
      <w:r>
        <w:t>3.2 doctors</w:t>
      </w:r>
    </w:p>
    <w:tbl>
      <w:tblPr>
        <w:tblStyle w:val="TableGrid"/>
        <w:tblW w:w="0" w:type="auto"/>
        <w:jc w:val="center"/>
        <w:tblLook w:val="04A0" w:firstRow="1" w:lastRow="0" w:firstColumn="1" w:lastColumn="0" w:noHBand="0" w:noVBand="1"/>
      </w:tblPr>
      <w:tblGrid>
        <w:gridCol w:w="1773"/>
        <w:gridCol w:w="3622"/>
        <w:gridCol w:w="1133"/>
        <w:gridCol w:w="3854"/>
      </w:tblGrid>
      <w:tr w:rsidR="002D6A60" w14:paraId="4A998700" w14:textId="77777777">
        <w:trPr>
          <w:jc w:val="center"/>
        </w:trPr>
        <w:tc>
          <w:tcPr>
            <w:tcW w:w="1800" w:type="dxa"/>
            <w:shd w:val="clear" w:color="auto" w:fill="1F4E79"/>
            <w:vAlign w:val="center"/>
          </w:tcPr>
          <w:p w14:paraId="2255A25E" w14:textId="77777777" w:rsidR="002D6A60" w:rsidRDefault="005B7352">
            <w:pPr>
              <w:spacing w:after="0" w:line="240" w:lineRule="auto"/>
            </w:pPr>
            <w:r>
              <w:rPr>
                <w:b/>
                <w:color w:val="FFFFFF"/>
                <w:sz w:val="16"/>
              </w:rPr>
              <w:t>Field</w:t>
            </w:r>
          </w:p>
        </w:tc>
        <w:tc>
          <w:tcPr>
            <w:tcW w:w="3744" w:type="dxa"/>
            <w:shd w:val="clear" w:color="auto" w:fill="1F4E79"/>
            <w:vAlign w:val="center"/>
          </w:tcPr>
          <w:p w14:paraId="4A42A6FF" w14:textId="77777777" w:rsidR="002D6A60" w:rsidRDefault="005B7352">
            <w:pPr>
              <w:spacing w:after="0" w:line="240" w:lineRule="auto"/>
            </w:pPr>
            <w:r>
              <w:rPr>
                <w:b/>
                <w:color w:val="FFFFFF"/>
                <w:sz w:val="16"/>
              </w:rPr>
              <w:t xml:space="preserve">Data type / </w:t>
            </w:r>
            <w:r>
              <w:rPr>
                <w:b/>
                <w:color w:val="FFFFFF"/>
                <w:sz w:val="16"/>
              </w:rPr>
              <w:t>constraint</w:t>
            </w:r>
          </w:p>
        </w:tc>
        <w:tc>
          <w:tcPr>
            <w:tcW w:w="1152" w:type="dxa"/>
            <w:shd w:val="clear" w:color="auto" w:fill="1F4E79"/>
            <w:vAlign w:val="center"/>
          </w:tcPr>
          <w:p w14:paraId="7A0D5CF9" w14:textId="77777777" w:rsidR="002D6A60" w:rsidRDefault="005B7352">
            <w:pPr>
              <w:spacing w:after="0" w:line="240" w:lineRule="auto"/>
            </w:pPr>
            <w:r>
              <w:rPr>
                <w:b/>
                <w:color w:val="FFFFFF"/>
                <w:sz w:val="16"/>
              </w:rPr>
              <w:t>Key</w:t>
            </w:r>
          </w:p>
        </w:tc>
        <w:tc>
          <w:tcPr>
            <w:tcW w:w="4032" w:type="dxa"/>
            <w:shd w:val="clear" w:color="auto" w:fill="1F4E79"/>
            <w:vAlign w:val="center"/>
          </w:tcPr>
          <w:p w14:paraId="6DB4C294" w14:textId="77777777" w:rsidR="002D6A60" w:rsidRDefault="005B7352">
            <w:pPr>
              <w:spacing w:after="0" w:line="240" w:lineRule="auto"/>
            </w:pPr>
            <w:r>
              <w:rPr>
                <w:b/>
                <w:color w:val="FFFFFF"/>
                <w:sz w:val="16"/>
              </w:rPr>
              <w:t>Description</w:t>
            </w:r>
          </w:p>
        </w:tc>
      </w:tr>
      <w:tr w:rsidR="002D6A60" w14:paraId="5AF421C9" w14:textId="77777777">
        <w:trPr>
          <w:jc w:val="center"/>
        </w:trPr>
        <w:tc>
          <w:tcPr>
            <w:tcW w:w="1800" w:type="dxa"/>
            <w:vAlign w:val="center"/>
          </w:tcPr>
          <w:p w14:paraId="7EDCDFBE" w14:textId="77777777" w:rsidR="002D6A60" w:rsidRDefault="005B7352">
            <w:pPr>
              <w:spacing w:after="0" w:line="240" w:lineRule="auto"/>
            </w:pPr>
            <w:proofErr w:type="spellStart"/>
            <w:r>
              <w:rPr>
                <w:sz w:val="16"/>
              </w:rPr>
              <w:t>doctor_id</w:t>
            </w:r>
            <w:proofErr w:type="spellEnd"/>
          </w:p>
        </w:tc>
        <w:tc>
          <w:tcPr>
            <w:tcW w:w="3744" w:type="dxa"/>
            <w:vAlign w:val="center"/>
          </w:tcPr>
          <w:p w14:paraId="7A806691" w14:textId="77777777" w:rsidR="002D6A60" w:rsidRDefault="005B7352">
            <w:pPr>
              <w:spacing w:after="0" w:line="240" w:lineRule="auto"/>
            </w:pPr>
            <w:r>
              <w:rPr>
                <w:sz w:val="16"/>
              </w:rPr>
              <w:t>int NOT NULL AUTO_INCREMENT</w:t>
            </w:r>
          </w:p>
        </w:tc>
        <w:tc>
          <w:tcPr>
            <w:tcW w:w="1152" w:type="dxa"/>
            <w:vAlign w:val="center"/>
          </w:tcPr>
          <w:p w14:paraId="2AEBD445" w14:textId="77777777" w:rsidR="002D6A60" w:rsidRDefault="005B7352">
            <w:pPr>
              <w:spacing w:after="0" w:line="240" w:lineRule="auto"/>
            </w:pPr>
            <w:r>
              <w:rPr>
                <w:sz w:val="16"/>
              </w:rPr>
              <w:t>PK</w:t>
            </w:r>
          </w:p>
        </w:tc>
        <w:tc>
          <w:tcPr>
            <w:tcW w:w="4032" w:type="dxa"/>
            <w:vAlign w:val="center"/>
          </w:tcPr>
          <w:p w14:paraId="343B1DD4" w14:textId="77777777" w:rsidR="002D6A60" w:rsidRDefault="005B7352">
            <w:pPr>
              <w:spacing w:after="0" w:line="240" w:lineRule="auto"/>
            </w:pPr>
            <w:r>
              <w:rPr>
                <w:sz w:val="16"/>
              </w:rPr>
              <w:t>Unique doctor identifier</w:t>
            </w:r>
          </w:p>
        </w:tc>
      </w:tr>
      <w:tr w:rsidR="002D6A60" w14:paraId="2828837B" w14:textId="77777777">
        <w:trPr>
          <w:jc w:val="center"/>
        </w:trPr>
        <w:tc>
          <w:tcPr>
            <w:tcW w:w="1800" w:type="dxa"/>
            <w:shd w:val="clear" w:color="auto" w:fill="F3F6F9"/>
            <w:vAlign w:val="center"/>
          </w:tcPr>
          <w:p w14:paraId="62C0F8B4" w14:textId="77777777" w:rsidR="002D6A60" w:rsidRDefault="005B7352">
            <w:pPr>
              <w:spacing w:after="0" w:line="240" w:lineRule="auto"/>
            </w:pPr>
            <w:proofErr w:type="spellStart"/>
            <w:r>
              <w:rPr>
                <w:sz w:val="16"/>
              </w:rPr>
              <w:t>first_name</w:t>
            </w:r>
            <w:proofErr w:type="spellEnd"/>
          </w:p>
        </w:tc>
        <w:tc>
          <w:tcPr>
            <w:tcW w:w="3744" w:type="dxa"/>
            <w:shd w:val="clear" w:color="auto" w:fill="F3F6F9"/>
            <w:vAlign w:val="center"/>
          </w:tcPr>
          <w:p w14:paraId="201205AE" w14:textId="77777777" w:rsidR="002D6A60" w:rsidRDefault="005B7352">
            <w:pPr>
              <w:spacing w:after="0" w:line="240" w:lineRule="auto"/>
            </w:pPr>
            <w:proofErr w:type="gramStart"/>
            <w:r>
              <w:rPr>
                <w:sz w:val="16"/>
              </w:rPr>
              <w:t>varchar(</w:t>
            </w:r>
            <w:proofErr w:type="gramEnd"/>
            <w:r>
              <w:rPr>
                <w:sz w:val="16"/>
              </w:rPr>
              <w:t>50) NOT NULL</w:t>
            </w:r>
          </w:p>
        </w:tc>
        <w:tc>
          <w:tcPr>
            <w:tcW w:w="1152" w:type="dxa"/>
            <w:shd w:val="clear" w:color="auto" w:fill="F3F6F9"/>
            <w:vAlign w:val="center"/>
          </w:tcPr>
          <w:p w14:paraId="6E70BA73" w14:textId="77777777" w:rsidR="002D6A60" w:rsidRDefault="002D6A60">
            <w:pPr>
              <w:spacing w:after="0" w:line="240" w:lineRule="auto"/>
            </w:pPr>
          </w:p>
        </w:tc>
        <w:tc>
          <w:tcPr>
            <w:tcW w:w="4032" w:type="dxa"/>
            <w:shd w:val="clear" w:color="auto" w:fill="F3F6F9"/>
            <w:vAlign w:val="center"/>
          </w:tcPr>
          <w:p w14:paraId="75ADD099" w14:textId="77777777" w:rsidR="002D6A60" w:rsidRDefault="005B7352">
            <w:pPr>
              <w:spacing w:after="0" w:line="240" w:lineRule="auto"/>
            </w:pPr>
            <w:r>
              <w:rPr>
                <w:sz w:val="16"/>
              </w:rPr>
              <w:t>Doctor's first name</w:t>
            </w:r>
          </w:p>
        </w:tc>
      </w:tr>
      <w:tr w:rsidR="002D6A60" w14:paraId="53D2B858" w14:textId="77777777">
        <w:trPr>
          <w:jc w:val="center"/>
        </w:trPr>
        <w:tc>
          <w:tcPr>
            <w:tcW w:w="1800" w:type="dxa"/>
            <w:vAlign w:val="center"/>
          </w:tcPr>
          <w:p w14:paraId="3548CFF0" w14:textId="77777777" w:rsidR="002D6A60" w:rsidRDefault="005B7352">
            <w:pPr>
              <w:spacing w:after="0" w:line="240" w:lineRule="auto"/>
            </w:pPr>
            <w:proofErr w:type="spellStart"/>
            <w:r>
              <w:rPr>
                <w:sz w:val="16"/>
              </w:rPr>
              <w:t>last_name</w:t>
            </w:r>
            <w:proofErr w:type="spellEnd"/>
          </w:p>
        </w:tc>
        <w:tc>
          <w:tcPr>
            <w:tcW w:w="3744" w:type="dxa"/>
            <w:vAlign w:val="center"/>
          </w:tcPr>
          <w:p w14:paraId="455E0440" w14:textId="77777777" w:rsidR="002D6A60" w:rsidRDefault="005B7352">
            <w:pPr>
              <w:spacing w:after="0" w:line="240" w:lineRule="auto"/>
            </w:pPr>
            <w:proofErr w:type="gramStart"/>
            <w:r>
              <w:rPr>
                <w:sz w:val="16"/>
              </w:rPr>
              <w:t>varchar(</w:t>
            </w:r>
            <w:proofErr w:type="gramEnd"/>
            <w:r>
              <w:rPr>
                <w:sz w:val="16"/>
              </w:rPr>
              <w:t>50) NOT NULL</w:t>
            </w:r>
          </w:p>
        </w:tc>
        <w:tc>
          <w:tcPr>
            <w:tcW w:w="1152" w:type="dxa"/>
            <w:vAlign w:val="center"/>
          </w:tcPr>
          <w:p w14:paraId="42D5F1D4" w14:textId="77777777" w:rsidR="002D6A60" w:rsidRDefault="002D6A60">
            <w:pPr>
              <w:spacing w:after="0" w:line="240" w:lineRule="auto"/>
            </w:pPr>
          </w:p>
        </w:tc>
        <w:tc>
          <w:tcPr>
            <w:tcW w:w="4032" w:type="dxa"/>
            <w:vAlign w:val="center"/>
          </w:tcPr>
          <w:p w14:paraId="24AB1F0B" w14:textId="77777777" w:rsidR="002D6A60" w:rsidRDefault="005B7352">
            <w:pPr>
              <w:spacing w:after="0" w:line="240" w:lineRule="auto"/>
            </w:pPr>
            <w:r>
              <w:rPr>
                <w:sz w:val="16"/>
              </w:rPr>
              <w:t>Doctor's last name</w:t>
            </w:r>
          </w:p>
        </w:tc>
      </w:tr>
      <w:tr w:rsidR="002D6A60" w14:paraId="6A16E64B" w14:textId="77777777">
        <w:trPr>
          <w:jc w:val="center"/>
        </w:trPr>
        <w:tc>
          <w:tcPr>
            <w:tcW w:w="1800" w:type="dxa"/>
            <w:shd w:val="clear" w:color="auto" w:fill="F3F6F9"/>
            <w:vAlign w:val="center"/>
          </w:tcPr>
          <w:p w14:paraId="55F6EF85" w14:textId="77777777" w:rsidR="002D6A60" w:rsidRDefault="005B7352">
            <w:pPr>
              <w:spacing w:after="0" w:line="240" w:lineRule="auto"/>
            </w:pPr>
            <w:r>
              <w:rPr>
                <w:sz w:val="16"/>
              </w:rPr>
              <w:t>specialty</w:t>
            </w:r>
          </w:p>
        </w:tc>
        <w:tc>
          <w:tcPr>
            <w:tcW w:w="3744" w:type="dxa"/>
            <w:shd w:val="clear" w:color="auto" w:fill="F3F6F9"/>
            <w:vAlign w:val="center"/>
          </w:tcPr>
          <w:p w14:paraId="7D4F9C33" w14:textId="77777777" w:rsidR="002D6A60" w:rsidRDefault="005B7352">
            <w:pPr>
              <w:spacing w:after="0" w:line="240" w:lineRule="auto"/>
            </w:pPr>
            <w:proofErr w:type="gramStart"/>
            <w:r>
              <w:rPr>
                <w:sz w:val="16"/>
              </w:rPr>
              <w:t>varchar(</w:t>
            </w:r>
            <w:proofErr w:type="gramEnd"/>
            <w:r>
              <w:rPr>
                <w:sz w:val="16"/>
              </w:rPr>
              <w:t>100) NOT NULL</w:t>
            </w:r>
          </w:p>
        </w:tc>
        <w:tc>
          <w:tcPr>
            <w:tcW w:w="1152" w:type="dxa"/>
            <w:shd w:val="clear" w:color="auto" w:fill="F3F6F9"/>
            <w:vAlign w:val="center"/>
          </w:tcPr>
          <w:p w14:paraId="72285D64" w14:textId="77777777" w:rsidR="002D6A60" w:rsidRDefault="002D6A60">
            <w:pPr>
              <w:spacing w:after="0" w:line="240" w:lineRule="auto"/>
            </w:pPr>
          </w:p>
        </w:tc>
        <w:tc>
          <w:tcPr>
            <w:tcW w:w="4032" w:type="dxa"/>
            <w:shd w:val="clear" w:color="auto" w:fill="F3F6F9"/>
            <w:vAlign w:val="center"/>
          </w:tcPr>
          <w:p w14:paraId="1193B1C1" w14:textId="77777777" w:rsidR="002D6A60" w:rsidRDefault="005B7352">
            <w:pPr>
              <w:spacing w:after="0" w:line="240" w:lineRule="auto"/>
            </w:pPr>
            <w:r>
              <w:rPr>
                <w:sz w:val="16"/>
              </w:rPr>
              <w:t xml:space="preserve">Doctor's </w:t>
            </w:r>
            <w:r>
              <w:rPr>
                <w:sz w:val="16"/>
              </w:rPr>
              <w:t>medical specialty</w:t>
            </w:r>
          </w:p>
        </w:tc>
      </w:tr>
      <w:tr w:rsidR="002D6A60" w14:paraId="4E67ECA8" w14:textId="77777777">
        <w:trPr>
          <w:jc w:val="center"/>
        </w:trPr>
        <w:tc>
          <w:tcPr>
            <w:tcW w:w="1800" w:type="dxa"/>
            <w:vAlign w:val="center"/>
          </w:tcPr>
          <w:p w14:paraId="0B8DB965" w14:textId="77777777" w:rsidR="002D6A60" w:rsidRDefault="005B7352">
            <w:pPr>
              <w:spacing w:after="0" w:line="240" w:lineRule="auto"/>
            </w:pPr>
            <w:proofErr w:type="spellStart"/>
            <w:r>
              <w:rPr>
                <w:sz w:val="16"/>
              </w:rPr>
              <w:t>license_number</w:t>
            </w:r>
            <w:proofErr w:type="spellEnd"/>
          </w:p>
        </w:tc>
        <w:tc>
          <w:tcPr>
            <w:tcW w:w="3744" w:type="dxa"/>
            <w:vAlign w:val="center"/>
          </w:tcPr>
          <w:p w14:paraId="570E0B9E" w14:textId="77777777" w:rsidR="002D6A60" w:rsidRDefault="005B7352">
            <w:pPr>
              <w:spacing w:after="0" w:line="240" w:lineRule="auto"/>
            </w:pPr>
            <w:proofErr w:type="gramStart"/>
            <w:r>
              <w:rPr>
                <w:sz w:val="16"/>
              </w:rPr>
              <w:t>varchar(</w:t>
            </w:r>
            <w:proofErr w:type="gramEnd"/>
            <w:r>
              <w:rPr>
                <w:sz w:val="16"/>
              </w:rPr>
              <w:t>50) NOT NULL</w:t>
            </w:r>
          </w:p>
        </w:tc>
        <w:tc>
          <w:tcPr>
            <w:tcW w:w="1152" w:type="dxa"/>
            <w:vAlign w:val="center"/>
          </w:tcPr>
          <w:p w14:paraId="50E08184" w14:textId="77777777" w:rsidR="002D6A60" w:rsidRDefault="005B7352">
            <w:pPr>
              <w:spacing w:after="0" w:line="240" w:lineRule="auto"/>
            </w:pPr>
            <w:r>
              <w:rPr>
                <w:sz w:val="16"/>
              </w:rPr>
              <w:t>UNIQUE</w:t>
            </w:r>
          </w:p>
        </w:tc>
        <w:tc>
          <w:tcPr>
            <w:tcW w:w="4032" w:type="dxa"/>
            <w:vAlign w:val="center"/>
          </w:tcPr>
          <w:p w14:paraId="4FD58BFB" w14:textId="77777777" w:rsidR="002D6A60" w:rsidRDefault="005B7352">
            <w:pPr>
              <w:spacing w:after="0" w:line="240" w:lineRule="auto"/>
            </w:pPr>
            <w:r>
              <w:rPr>
                <w:sz w:val="16"/>
              </w:rPr>
              <w:t>Unique professional license number</w:t>
            </w:r>
          </w:p>
        </w:tc>
      </w:tr>
      <w:tr w:rsidR="002D6A60" w14:paraId="306F5520" w14:textId="77777777">
        <w:trPr>
          <w:jc w:val="center"/>
        </w:trPr>
        <w:tc>
          <w:tcPr>
            <w:tcW w:w="1800" w:type="dxa"/>
            <w:shd w:val="clear" w:color="auto" w:fill="F3F6F9"/>
            <w:vAlign w:val="center"/>
          </w:tcPr>
          <w:p w14:paraId="03EEC605" w14:textId="77777777" w:rsidR="002D6A60" w:rsidRDefault="005B7352">
            <w:pPr>
              <w:spacing w:after="0" w:line="240" w:lineRule="auto"/>
            </w:pPr>
            <w:proofErr w:type="spellStart"/>
            <w:r>
              <w:rPr>
                <w:sz w:val="16"/>
              </w:rPr>
              <w:t>phone_number</w:t>
            </w:r>
            <w:proofErr w:type="spellEnd"/>
          </w:p>
        </w:tc>
        <w:tc>
          <w:tcPr>
            <w:tcW w:w="3744" w:type="dxa"/>
            <w:shd w:val="clear" w:color="auto" w:fill="F3F6F9"/>
            <w:vAlign w:val="center"/>
          </w:tcPr>
          <w:p w14:paraId="7A2F7140" w14:textId="77777777" w:rsidR="002D6A60" w:rsidRDefault="005B7352">
            <w:pPr>
              <w:spacing w:after="0" w:line="240" w:lineRule="auto"/>
            </w:pPr>
            <w:proofErr w:type="gramStart"/>
            <w:r>
              <w:rPr>
                <w:sz w:val="16"/>
              </w:rPr>
              <w:t>varchar(</w:t>
            </w:r>
            <w:proofErr w:type="gramEnd"/>
            <w:r>
              <w:rPr>
                <w:sz w:val="16"/>
              </w:rPr>
              <w:t>20) NOT NULL</w:t>
            </w:r>
          </w:p>
        </w:tc>
        <w:tc>
          <w:tcPr>
            <w:tcW w:w="1152" w:type="dxa"/>
            <w:shd w:val="clear" w:color="auto" w:fill="F3F6F9"/>
            <w:vAlign w:val="center"/>
          </w:tcPr>
          <w:p w14:paraId="09189060" w14:textId="77777777" w:rsidR="002D6A60" w:rsidRDefault="002D6A60">
            <w:pPr>
              <w:spacing w:after="0" w:line="240" w:lineRule="auto"/>
            </w:pPr>
          </w:p>
        </w:tc>
        <w:tc>
          <w:tcPr>
            <w:tcW w:w="4032" w:type="dxa"/>
            <w:shd w:val="clear" w:color="auto" w:fill="F3F6F9"/>
            <w:vAlign w:val="center"/>
          </w:tcPr>
          <w:p w14:paraId="0E676A8D" w14:textId="77777777" w:rsidR="002D6A60" w:rsidRDefault="005B7352">
            <w:pPr>
              <w:spacing w:after="0" w:line="240" w:lineRule="auto"/>
            </w:pPr>
            <w:r>
              <w:rPr>
                <w:sz w:val="16"/>
              </w:rPr>
              <w:t>Doctor contact number</w:t>
            </w:r>
          </w:p>
        </w:tc>
      </w:tr>
      <w:tr w:rsidR="002D6A60" w14:paraId="68612FAF" w14:textId="77777777">
        <w:trPr>
          <w:jc w:val="center"/>
        </w:trPr>
        <w:tc>
          <w:tcPr>
            <w:tcW w:w="1800" w:type="dxa"/>
            <w:vAlign w:val="center"/>
          </w:tcPr>
          <w:p w14:paraId="3A21856A" w14:textId="77777777" w:rsidR="002D6A60" w:rsidRDefault="005B7352">
            <w:pPr>
              <w:spacing w:after="0" w:line="240" w:lineRule="auto"/>
            </w:pPr>
            <w:r>
              <w:rPr>
                <w:sz w:val="16"/>
              </w:rPr>
              <w:t>email</w:t>
            </w:r>
          </w:p>
        </w:tc>
        <w:tc>
          <w:tcPr>
            <w:tcW w:w="3744" w:type="dxa"/>
            <w:vAlign w:val="center"/>
          </w:tcPr>
          <w:p w14:paraId="330816B7" w14:textId="77777777" w:rsidR="002D6A60" w:rsidRDefault="005B7352">
            <w:pPr>
              <w:spacing w:after="0" w:line="240" w:lineRule="auto"/>
            </w:pPr>
            <w:proofErr w:type="gramStart"/>
            <w:r>
              <w:rPr>
                <w:sz w:val="16"/>
              </w:rPr>
              <w:t>varchar(</w:t>
            </w:r>
            <w:proofErr w:type="gramEnd"/>
            <w:r>
              <w:rPr>
                <w:sz w:val="16"/>
              </w:rPr>
              <w:t>100) NOT NULL</w:t>
            </w:r>
          </w:p>
        </w:tc>
        <w:tc>
          <w:tcPr>
            <w:tcW w:w="1152" w:type="dxa"/>
            <w:vAlign w:val="center"/>
          </w:tcPr>
          <w:p w14:paraId="585C30D6" w14:textId="77777777" w:rsidR="002D6A60" w:rsidRDefault="002D6A60">
            <w:pPr>
              <w:spacing w:after="0" w:line="240" w:lineRule="auto"/>
            </w:pPr>
          </w:p>
        </w:tc>
        <w:tc>
          <w:tcPr>
            <w:tcW w:w="4032" w:type="dxa"/>
            <w:vAlign w:val="center"/>
          </w:tcPr>
          <w:p w14:paraId="63CA7115" w14:textId="77777777" w:rsidR="002D6A60" w:rsidRDefault="005B7352">
            <w:pPr>
              <w:spacing w:after="0" w:line="240" w:lineRule="auto"/>
            </w:pPr>
            <w:r>
              <w:rPr>
                <w:sz w:val="16"/>
              </w:rPr>
              <w:t>Doctor email address</w:t>
            </w:r>
          </w:p>
        </w:tc>
      </w:tr>
      <w:tr w:rsidR="002D6A60" w14:paraId="0FF1E005" w14:textId="77777777">
        <w:trPr>
          <w:jc w:val="center"/>
        </w:trPr>
        <w:tc>
          <w:tcPr>
            <w:tcW w:w="1800" w:type="dxa"/>
            <w:shd w:val="clear" w:color="auto" w:fill="F3F6F9"/>
            <w:vAlign w:val="center"/>
          </w:tcPr>
          <w:p w14:paraId="736F2C7B" w14:textId="77777777" w:rsidR="002D6A60" w:rsidRDefault="005B7352">
            <w:pPr>
              <w:spacing w:after="0" w:line="240" w:lineRule="auto"/>
            </w:pPr>
            <w:proofErr w:type="spellStart"/>
            <w:r>
              <w:rPr>
                <w:sz w:val="16"/>
              </w:rPr>
              <w:t>years_experience</w:t>
            </w:r>
            <w:proofErr w:type="spellEnd"/>
          </w:p>
        </w:tc>
        <w:tc>
          <w:tcPr>
            <w:tcW w:w="3744" w:type="dxa"/>
            <w:shd w:val="clear" w:color="auto" w:fill="F3F6F9"/>
            <w:vAlign w:val="center"/>
          </w:tcPr>
          <w:p w14:paraId="0B0A57B5" w14:textId="77777777" w:rsidR="002D6A60" w:rsidRDefault="005B7352">
            <w:pPr>
              <w:spacing w:after="0" w:line="240" w:lineRule="auto"/>
            </w:pPr>
            <w:r>
              <w:rPr>
                <w:sz w:val="16"/>
              </w:rPr>
              <w:t>int NOT NULL</w:t>
            </w:r>
          </w:p>
        </w:tc>
        <w:tc>
          <w:tcPr>
            <w:tcW w:w="1152" w:type="dxa"/>
            <w:shd w:val="clear" w:color="auto" w:fill="F3F6F9"/>
            <w:vAlign w:val="center"/>
          </w:tcPr>
          <w:p w14:paraId="26D37952" w14:textId="77777777" w:rsidR="002D6A60" w:rsidRDefault="002D6A60">
            <w:pPr>
              <w:spacing w:after="0" w:line="240" w:lineRule="auto"/>
            </w:pPr>
          </w:p>
        </w:tc>
        <w:tc>
          <w:tcPr>
            <w:tcW w:w="4032" w:type="dxa"/>
            <w:shd w:val="clear" w:color="auto" w:fill="F3F6F9"/>
            <w:vAlign w:val="center"/>
          </w:tcPr>
          <w:p w14:paraId="19E20BF8" w14:textId="77777777" w:rsidR="002D6A60" w:rsidRDefault="005B7352">
            <w:pPr>
              <w:spacing w:after="0" w:line="240" w:lineRule="auto"/>
            </w:pPr>
            <w:r>
              <w:rPr>
                <w:sz w:val="16"/>
              </w:rPr>
              <w:t xml:space="preserve">Recorded </w:t>
            </w:r>
            <w:r>
              <w:rPr>
                <w:sz w:val="16"/>
              </w:rPr>
              <w:t>years of experience</w:t>
            </w:r>
          </w:p>
        </w:tc>
      </w:tr>
      <w:tr w:rsidR="002D6A60" w14:paraId="3DDC65DE" w14:textId="77777777">
        <w:trPr>
          <w:jc w:val="center"/>
        </w:trPr>
        <w:tc>
          <w:tcPr>
            <w:tcW w:w="1800" w:type="dxa"/>
            <w:vAlign w:val="center"/>
          </w:tcPr>
          <w:p w14:paraId="4D2BD8C3" w14:textId="77777777" w:rsidR="002D6A60" w:rsidRDefault="005B7352">
            <w:pPr>
              <w:spacing w:after="0" w:line="240" w:lineRule="auto"/>
            </w:pPr>
            <w:proofErr w:type="spellStart"/>
            <w:r>
              <w:rPr>
                <w:sz w:val="16"/>
              </w:rPr>
              <w:t>consultation_fee</w:t>
            </w:r>
            <w:proofErr w:type="spellEnd"/>
          </w:p>
        </w:tc>
        <w:tc>
          <w:tcPr>
            <w:tcW w:w="3744" w:type="dxa"/>
            <w:vAlign w:val="center"/>
          </w:tcPr>
          <w:p w14:paraId="26278C7B" w14:textId="77777777" w:rsidR="002D6A60" w:rsidRDefault="005B7352">
            <w:pPr>
              <w:spacing w:after="0" w:line="240" w:lineRule="auto"/>
            </w:pPr>
            <w:proofErr w:type="gramStart"/>
            <w:r>
              <w:rPr>
                <w:sz w:val="16"/>
              </w:rPr>
              <w:t>decimal(</w:t>
            </w:r>
            <w:proofErr w:type="gramEnd"/>
            <w:r>
              <w:rPr>
                <w:sz w:val="16"/>
              </w:rPr>
              <w:t>10,2) NOT NULL</w:t>
            </w:r>
          </w:p>
        </w:tc>
        <w:tc>
          <w:tcPr>
            <w:tcW w:w="1152" w:type="dxa"/>
            <w:vAlign w:val="center"/>
          </w:tcPr>
          <w:p w14:paraId="564503C7" w14:textId="77777777" w:rsidR="002D6A60" w:rsidRDefault="002D6A60">
            <w:pPr>
              <w:spacing w:after="0" w:line="240" w:lineRule="auto"/>
            </w:pPr>
          </w:p>
        </w:tc>
        <w:tc>
          <w:tcPr>
            <w:tcW w:w="4032" w:type="dxa"/>
            <w:vAlign w:val="center"/>
          </w:tcPr>
          <w:p w14:paraId="30AED2DE" w14:textId="77777777" w:rsidR="002D6A60" w:rsidRDefault="005B7352">
            <w:pPr>
              <w:spacing w:after="0" w:line="240" w:lineRule="auto"/>
            </w:pPr>
            <w:r>
              <w:rPr>
                <w:sz w:val="16"/>
              </w:rPr>
              <w:t>Doctor's consultation fee</w:t>
            </w:r>
          </w:p>
        </w:tc>
      </w:tr>
      <w:tr w:rsidR="002D6A60" w14:paraId="5B2236DF" w14:textId="77777777">
        <w:trPr>
          <w:jc w:val="center"/>
        </w:trPr>
        <w:tc>
          <w:tcPr>
            <w:tcW w:w="1800" w:type="dxa"/>
            <w:shd w:val="clear" w:color="auto" w:fill="F3F6F9"/>
            <w:vAlign w:val="center"/>
          </w:tcPr>
          <w:p w14:paraId="4B3CB99C" w14:textId="77777777" w:rsidR="002D6A60" w:rsidRDefault="005B7352">
            <w:pPr>
              <w:spacing w:after="0" w:line="240" w:lineRule="auto"/>
            </w:pPr>
            <w:proofErr w:type="spellStart"/>
            <w:r>
              <w:rPr>
                <w:sz w:val="16"/>
              </w:rPr>
              <w:t>hire_date</w:t>
            </w:r>
            <w:proofErr w:type="spellEnd"/>
          </w:p>
        </w:tc>
        <w:tc>
          <w:tcPr>
            <w:tcW w:w="3744" w:type="dxa"/>
            <w:shd w:val="clear" w:color="auto" w:fill="F3F6F9"/>
            <w:vAlign w:val="center"/>
          </w:tcPr>
          <w:p w14:paraId="73A965D8" w14:textId="77777777" w:rsidR="002D6A60" w:rsidRDefault="005B7352">
            <w:pPr>
              <w:spacing w:after="0" w:line="240" w:lineRule="auto"/>
            </w:pPr>
            <w:r>
              <w:rPr>
                <w:sz w:val="16"/>
              </w:rPr>
              <w:t>date NOT NULL</w:t>
            </w:r>
          </w:p>
        </w:tc>
        <w:tc>
          <w:tcPr>
            <w:tcW w:w="1152" w:type="dxa"/>
            <w:shd w:val="clear" w:color="auto" w:fill="F3F6F9"/>
            <w:vAlign w:val="center"/>
          </w:tcPr>
          <w:p w14:paraId="44B4F6F2" w14:textId="77777777" w:rsidR="002D6A60" w:rsidRDefault="002D6A60">
            <w:pPr>
              <w:spacing w:after="0" w:line="240" w:lineRule="auto"/>
            </w:pPr>
          </w:p>
        </w:tc>
        <w:tc>
          <w:tcPr>
            <w:tcW w:w="4032" w:type="dxa"/>
            <w:shd w:val="clear" w:color="auto" w:fill="F3F6F9"/>
            <w:vAlign w:val="center"/>
          </w:tcPr>
          <w:p w14:paraId="6D7275E8" w14:textId="77777777" w:rsidR="002D6A60" w:rsidRDefault="005B7352">
            <w:pPr>
              <w:spacing w:after="0" w:line="240" w:lineRule="auto"/>
            </w:pPr>
            <w:r>
              <w:rPr>
                <w:sz w:val="16"/>
              </w:rPr>
              <w:t>Date the doctor was hired</w:t>
            </w:r>
          </w:p>
        </w:tc>
      </w:tr>
    </w:tbl>
    <w:p w14:paraId="4A9FF0F0" w14:textId="77777777" w:rsidR="002D6A60" w:rsidRDefault="002D6A60">
      <w:pPr>
        <w:spacing w:after="20"/>
      </w:pPr>
    </w:p>
    <w:p w14:paraId="74EAFE8D" w14:textId="77777777" w:rsidR="002D6A60" w:rsidRDefault="005B7352">
      <w:pPr>
        <w:pStyle w:val="Heading2"/>
      </w:pPr>
      <w:r>
        <w:t>3.3 appointments</w:t>
      </w:r>
    </w:p>
    <w:tbl>
      <w:tblPr>
        <w:tblStyle w:val="TableGrid"/>
        <w:tblW w:w="0" w:type="auto"/>
        <w:jc w:val="center"/>
        <w:tblLook w:val="04A0" w:firstRow="1" w:lastRow="0" w:firstColumn="1" w:lastColumn="0" w:noHBand="0" w:noVBand="1"/>
      </w:tblPr>
      <w:tblGrid>
        <w:gridCol w:w="1768"/>
        <w:gridCol w:w="3699"/>
        <w:gridCol w:w="1103"/>
        <w:gridCol w:w="3812"/>
      </w:tblGrid>
      <w:tr w:rsidR="002D6A60" w14:paraId="45D326AA" w14:textId="77777777">
        <w:trPr>
          <w:jc w:val="center"/>
        </w:trPr>
        <w:tc>
          <w:tcPr>
            <w:tcW w:w="1800" w:type="dxa"/>
            <w:shd w:val="clear" w:color="auto" w:fill="1F4E79"/>
            <w:vAlign w:val="center"/>
          </w:tcPr>
          <w:p w14:paraId="76345F7B" w14:textId="77777777" w:rsidR="002D6A60" w:rsidRDefault="005B7352">
            <w:pPr>
              <w:spacing w:after="0" w:line="240" w:lineRule="auto"/>
            </w:pPr>
            <w:r>
              <w:rPr>
                <w:b/>
                <w:color w:val="FFFFFF"/>
                <w:sz w:val="16"/>
              </w:rPr>
              <w:t>Field</w:t>
            </w:r>
          </w:p>
        </w:tc>
        <w:tc>
          <w:tcPr>
            <w:tcW w:w="3744" w:type="dxa"/>
            <w:shd w:val="clear" w:color="auto" w:fill="1F4E79"/>
            <w:vAlign w:val="center"/>
          </w:tcPr>
          <w:p w14:paraId="523FE00D" w14:textId="77777777" w:rsidR="002D6A60" w:rsidRDefault="005B7352">
            <w:pPr>
              <w:spacing w:after="0" w:line="240" w:lineRule="auto"/>
            </w:pPr>
            <w:r>
              <w:rPr>
                <w:b/>
                <w:color w:val="FFFFFF"/>
                <w:sz w:val="16"/>
              </w:rPr>
              <w:t>Data type / constraint</w:t>
            </w:r>
          </w:p>
        </w:tc>
        <w:tc>
          <w:tcPr>
            <w:tcW w:w="1152" w:type="dxa"/>
            <w:shd w:val="clear" w:color="auto" w:fill="1F4E79"/>
            <w:vAlign w:val="center"/>
          </w:tcPr>
          <w:p w14:paraId="778341FD" w14:textId="77777777" w:rsidR="002D6A60" w:rsidRDefault="005B7352">
            <w:pPr>
              <w:spacing w:after="0" w:line="240" w:lineRule="auto"/>
            </w:pPr>
            <w:r>
              <w:rPr>
                <w:b/>
                <w:color w:val="FFFFFF"/>
                <w:sz w:val="16"/>
              </w:rPr>
              <w:t>Key</w:t>
            </w:r>
          </w:p>
        </w:tc>
        <w:tc>
          <w:tcPr>
            <w:tcW w:w="4032" w:type="dxa"/>
            <w:shd w:val="clear" w:color="auto" w:fill="1F4E79"/>
            <w:vAlign w:val="center"/>
          </w:tcPr>
          <w:p w14:paraId="01877D00" w14:textId="77777777" w:rsidR="002D6A60" w:rsidRDefault="005B7352">
            <w:pPr>
              <w:spacing w:after="0" w:line="240" w:lineRule="auto"/>
            </w:pPr>
            <w:r>
              <w:rPr>
                <w:b/>
                <w:color w:val="FFFFFF"/>
                <w:sz w:val="16"/>
              </w:rPr>
              <w:t>Description</w:t>
            </w:r>
          </w:p>
        </w:tc>
      </w:tr>
      <w:tr w:rsidR="002D6A60" w14:paraId="4E926440" w14:textId="77777777">
        <w:trPr>
          <w:jc w:val="center"/>
        </w:trPr>
        <w:tc>
          <w:tcPr>
            <w:tcW w:w="1800" w:type="dxa"/>
            <w:vAlign w:val="center"/>
          </w:tcPr>
          <w:p w14:paraId="507F3468" w14:textId="77777777" w:rsidR="002D6A60" w:rsidRDefault="005B7352">
            <w:pPr>
              <w:spacing w:after="0" w:line="240" w:lineRule="auto"/>
            </w:pPr>
            <w:proofErr w:type="spellStart"/>
            <w:r>
              <w:rPr>
                <w:sz w:val="16"/>
              </w:rPr>
              <w:t>appointment_id</w:t>
            </w:r>
            <w:proofErr w:type="spellEnd"/>
          </w:p>
        </w:tc>
        <w:tc>
          <w:tcPr>
            <w:tcW w:w="3744" w:type="dxa"/>
            <w:vAlign w:val="center"/>
          </w:tcPr>
          <w:p w14:paraId="3B0A4742" w14:textId="77777777" w:rsidR="002D6A60" w:rsidRDefault="005B7352">
            <w:pPr>
              <w:spacing w:after="0" w:line="240" w:lineRule="auto"/>
            </w:pPr>
            <w:r>
              <w:rPr>
                <w:sz w:val="16"/>
              </w:rPr>
              <w:t xml:space="preserve">int NOT NULL </w:t>
            </w:r>
            <w:r>
              <w:rPr>
                <w:sz w:val="16"/>
              </w:rPr>
              <w:t>AUTO_INCREMENT</w:t>
            </w:r>
          </w:p>
        </w:tc>
        <w:tc>
          <w:tcPr>
            <w:tcW w:w="1152" w:type="dxa"/>
            <w:vAlign w:val="center"/>
          </w:tcPr>
          <w:p w14:paraId="145C81C6" w14:textId="77777777" w:rsidR="002D6A60" w:rsidRDefault="005B7352">
            <w:pPr>
              <w:spacing w:after="0" w:line="240" w:lineRule="auto"/>
            </w:pPr>
            <w:r>
              <w:rPr>
                <w:sz w:val="16"/>
              </w:rPr>
              <w:t>PK</w:t>
            </w:r>
          </w:p>
        </w:tc>
        <w:tc>
          <w:tcPr>
            <w:tcW w:w="4032" w:type="dxa"/>
            <w:vAlign w:val="center"/>
          </w:tcPr>
          <w:p w14:paraId="3BEB57C1" w14:textId="77777777" w:rsidR="002D6A60" w:rsidRDefault="005B7352">
            <w:pPr>
              <w:spacing w:after="0" w:line="240" w:lineRule="auto"/>
            </w:pPr>
            <w:r>
              <w:rPr>
                <w:sz w:val="16"/>
              </w:rPr>
              <w:t>Unique appointment identifier</w:t>
            </w:r>
          </w:p>
        </w:tc>
      </w:tr>
      <w:tr w:rsidR="002D6A60" w14:paraId="657E66C7" w14:textId="77777777">
        <w:trPr>
          <w:jc w:val="center"/>
        </w:trPr>
        <w:tc>
          <w:tcPr>
            <w:tcW w:w="1800" w:type="dxa"/>
            <w:shd w:val="clear" w:color="auto" w:fill="F3F6F9"/>
            <w:vAlign w:val="center"/>
          </w:tcPr>
          <w:p w14:paraId="611CBC9F" w14:textId="77777777" w:rsidR="002D6A60" w:rsidRDefault="005B7352">
            <w:pPr>
              <w:spacing w:after="0" w:line="240" w:lineRule="auto"/>
            </w:pPr>
            <w:proofErr w:type="spellStart"/>
            <w:r>
              <w:rPr>
                <w:sz w:val="16"/>
              </w:rPr>
              <w:t>patient_id</w:t>
            </w:r>
            <w:proofErr w:type="spellEnd"/>
          </w:p>
        </w:tc>
        <w:tc>
          <w:tcPr>
            <w:tcW w:w="3744" w:type="dxa"/>
            <w:shd w:val="clear" w:color="auto" w:fill="F3F6F9"/>
            <w:vAlign w:val="center"/>
          </w:tcPr>
          <w:p w14:paraId="267D03A5" w14:textId="77777777" w:rsidR="002D6A60" w:rsidRDefault="005B7352">
            <w:pPr>
              <w:spacing w:after="0" w:line="240" w:lineRule="auto"/>
            </w:pPr>
            <w:r>
              <w:rPr>
                <w:sz w:val="16"/>
              </w:rPr>
              <w:t>int NOT NULL</w:t>
            </w:r>
          </w:p>
        </w:tc>
        <w:tc>
          <w:tcPr>
            <w:tcW w:w="1152" w:type="dxa"/>
            <w:shd w:val="clear" w:color="auto" w:fill="F3F6F9"/>
            <w:vAlign w:val="center"/>
          </w:tcPr>
          <w:p w14:paraId="2501894A" w14:textId="77777777" w:rsidR="002D6A60" w:rsidRDefault="005B7352">
            <w:pPr>
              <w:spacing w:after="0" w:line="240" w:lineRule="auto"/>
            </w:pPr>
            <w:r>
              <w:rPr>
                <w:sz w:val="16"/>
              </w:rPr>
              <w:t>FK</w:t>
            </w:r>
          </w:p>
        </w:tc>
        <w:tc>
          <w:tcPr>
            <w:tcW w:w="4032" w:type="dxa"/>
            <w:shd w:val="clear" w:color="auto" w:fill="F3F6F9"/>
            <w:vAlign w:val="center"/>
          </w:tcPr>
          <w:p w14:paraId="46FCA623" w14:textId="77777777" w:rsidR="002D6A60" w:rsidRDefault="005B7352">
            <w:pPr>
              <w:spacing w:after="0" w:line="240" w:lineRule="auto"/>
            </w:pPr>
            <w:r>
              <w:rPr>
                <w:sz w:val="16"/>
              </w:rPr>
              <w:t>Patient linked to the appointment</w:t>
            </w:r>
          </w:p>
        </w:tc>
      </w:tr>
      <w:tr w:rsidR="002D6A60" w14:paraId="426AD70E" w14:textId="77777777">
        <w:trPr>
          <w:jc w:val="center"/>
        </w:trPr>
        <w:tc>
          <w:tcPr>
            <w:tcW w:w="1800" w:type="dxa"/>
            <w:vAlign w:val="center"/>
          </w:tcPr>
          <w:p w14:paraId="3D39C6DF" w14:textId="77777777" w:rsidR="002D6A60" w:rsidRDefault="005B7352">
            <w:pPr>
              <w:spacing w:after="0" w:line="240" w:lineRule="auto"/>
            </w:pPr>
            <w:proofErr w:type="spellStart"/>
            <w:r>
              <w:rPr>
                <w:sz w:val="16"/>
              </w:rPr>
              <w:t>doctor_id</w:t>
            </w:r>
            <w:proofErr w:type="spellEnd"/>
          </w:p>
        </w:tc>
        <w:tc>
          <w:tcPr>
            <w:tcW w:w="3744" w:type="dxa"/>
            <w:vAlign w:val="center"/>
          </w:tcPr>
          <w:p w14:paraId="6C8F2609" w14:textId="77777777" w:rsidR="002D6A60" w:rsidRDefault="005B7352">
            <w:pPr>
              <w:spacing w:after="0" w:line="240" w:lineRule="auto"/>
            </w:pPr>
            <w:r>
              <w:rPr>
                <w:sz w:val="16"/>
              </w:rPr>
              <w:t>int NOT NULL</w:t>
            </w:r>
          </w:p>
        </w:tc>
        <w:tc>
          <w:tcPr>
            <w:tcW w:w="1152" w:type="dxa"/>
            <w:vAlign w:val="center"/>
          </w:tcPr>
          <w:p w14:paraId="4AB31CFB" w14:textId="77777777" w:rsidR="002D6A60" w:rsidRDefault="005B7352">
            <w:pPr>
              <w:spacing w:after="0" w:line="240" w:lineRule="auto"/>
            </w:pPr>
            <w:r>
              <w:rPr>
                <w:sz w:val="16"/>
              </w:rPr>
              <w:t>FK</w:t>
            </w:r>
          </w:p>
        </w:tc>
        <w:tc>
          <w:tcPr>
            <w:tcW w:w="4032" w:type="dxa"/>
            <w:vAlign w:val="center"/>
          </w:tcPr>
          <w:p w14:paraId="546BB0CF" w14:textId="77777777" w:rsidR="002D6A60" w:rsidRDefault="005B7352">
            <w:pPr>
              <w:spacing w:after="0" w:line="240" w:lineRule="auto"/>
            </w:pPr>
            <w:r>
              <w:rPr>
                <w:sz w:val="16"/>
              </w:rPr>
              <w:t>Doctor assigned to the appointment</w:t>
            </w:r>
          </w:p>
        </w:tc>
      </w:tr>
      <w:tr w:rsidR="002D6A60" w14:paraId="4FD2F040" w14:textId="77777777">
        <w:trPr>
          <w:jc w:val="center"/>
        </w:trPr>
        <w:tc>
          <w:tcPr>
            <w:tcW w:w="1800" w:type="dxa"/>
            <w:shd w:val="clear" w:color="auto" w:fill="F3F6F9"/>
            <w:vAlign w:val="center"/>
          </w:tcPr>
          <w:p w14:paraId="17C91678" w14:textId="77777777" w:rsidR="002D6A60" w:rsidRDefault="005B7352">
            <w:pPr>
              <w:spacing w:after="0" w:line="240" w:lineRule="auto"/>
            </w:pPr>
            <w:proofErr w:type="spellStart"/>
            <w:r>
              <w:rPr>
                <w:sz w:val="16"/>
              </w:rPr>
              <w:t>appointment_date</w:t>
            </w:r>
            <w:proofErr w:type="spellEnd"/>
          </w:p>
        </w:tc>
        <w:tc>
          <w:tcPr>
            <w:tcW w:w="3744" w:type="dxa"/>
            <w:shd w:val="clear" w:color="auto" w:fill="F3F6F9"/>
            <w:vAlign w:val="center"/>
          </w:tcPr>
          <w:p w14:paraId="186FC007" w14:textId="77777777" w:rsidR="002D6A60" w:rsidRDefault="005B7352">
            <w:pPr>
              <w:spacing w:after="0" w:line="240" w:lineRule="auto"/>
            </w:pPr>
            <w:r>
              <w:rPr>
                <w:sz w:val="16"/>
              </w:rPr>
              <w:t>datetime NOT NULL</w:t>
            </w:r>
          </w:p>
        </w:tc>
        <w:tc>
          <w:tcPr>
            <w:tcW w:w="1152" w:type="dxa"/>
            <w:shd w:val="clear" w:color="auto" w:fill="F3F6F9"/>
            <w:vAlign w:val="center"/>
          </w:tcPr>
          <w:p w14:paraId="12269C7F" w14:textId="77777777" w:rsidR="002D6A60" w:rsidRDefault="002D6A60">
            <w:pPr>
              <w:spacing w:after="0" w:line="240" w:lineRule="auto"/>
            </w:pPr>
          </w:p>
        </w:tc>
        <w:tc>
          <w:tcPr>
            <w:tcW w:w="4032" w:type="dxa"/>
            <w:shd w:val="clear" w:color="auto" w:fill="F3F6F9"/>
            <w:vAlign w:val="center"/>
          </w:tcPr>
          <w:p w14:paraId="6E4E6058" w14:textId="77777777" w:rsidR="002D6A60" w:rsidRDefault="005B7352">
            <w:pPr>
              <w:spacing w:after="0" w:line="240" w:lineRule="auto"/>
            </w:pPr>
            <w:r>
              <w:rPr>
                <w:sz w:val="16"/>
              </w:rPr>
              <w:t>Scheduled date and time</w:t>
            </w:r>
          </w:p>
        </w:tc>
      </w:tr>
      <w:tr w:rsidR="002D6A60" w14:paraId="79FFBEF6" w14:textId="77777777">
        <w:trPr>
          <w:jc w:val="center"/>
        </w:trPr>
        <w:tc>
          <w:tcPr>
            <w:tcW w:w="1800" w:type="dxa"/>
            <w:vAlign w:val="center"/>
          </w:tcPr>
          <w:p w14:paraId="6A57B0D2" w14:textId="77777777" w:rsidR="002D6A60" w:rsidRDefault="005B7352">
            <w:pPr>
              <w:spacing w:after="0" w:line="240" w:lineRule="auto"/>
            </w:pPr>
            <w:proofErr w:type="spellStart"/>
            <w:r>
              <w:rPr>
                <w:sz w:val="16"/>
              </w:rPr>
              <w:t>reason_for_visit</w:t>
            </w:r>
            <w:proofErr w:type="spellEnd"/>
          </w:p>
        </w:tc>
        <w:tc>
          <w:tcPr>
            <w:tcW w:w="3744" w:type="dxa"/>
            <w:vAlign w:val="center"/>
          </w:tcPr>
          <w:p w14:paraId="412765DE" w14:textId="77777777" w:rsidR="002D6A60" w:rsidRDefault="005B7352">
            <w:pPr>
              <w:spacing w:after="0" w:line="240" w:lineRule="auto"/>
            </w:pPr>
            <w:proofErr w:type="gramStart"/>
            <w:r>
              <w:rPr>
                <w:sz w:val="16"/>
              </w:rPr>
              <w:t>varchar(</w:t>
            </w:r>
            <w:proofErr w:type="gramEnd"/>
            <w:r>
              <w:rPr>
                <w:sz w:val="16"/>
              </w:rPr>
              <w:t>255) NOT NULL</w:t>
            </w:r>
          </w:p>
        </w:tc>
        <w:tc>
          <w:tcPr>
            <w:tcW w:w="1152" w:type="dxa"/>
            <w:vAlign w:val="center"/>
          </w:tcPr>
          <w:p w14:paraId="1F7BDFF9" w14:textId="77777777" w:rsidR="002D6A60" w:rsidRDefault="002D6A60">
            <w:pPr>
              <w:spacing w:after="0" w:line="240" w:lineRule="auto"/>
            </w:pPr>
          </w:p>
        </w:tc>
        <w:tc>
          <w:tcPr>
            <w:tcW w:w="4032" w:type="dxa"/>
            <w:vAlign w:val="center"/>
          </w:tcPr>
          <w:p w14:paraId="6E4C23A1" w14:textId="77777777" w:rsidR="002D6A60" w:rsidRDefault="005B7352">
            <w:pPr>
              <w:spacing w:after="0" w:line="240" w:lineRule="auto"/>
            </w:pPr>
            <w:r>
              <w:rPr>
                <w:sz w:val="16"/>
              </w:rPr>
              <w:t>Reason for the visit</w:t>
            </w:r>
          </w:p>
        </w:tc>
      </w:tr>
      <w:tr w:rsidR="002D6A60" w14:paraId="73058850" w14:textId="77777777">
        <w:trPr>
          <w:jc w:val="center"/>
        </w:trPr>
        <w:tc>
          <w:tcPr>
            <w:tcW w:w="1800" w:type="dxa"/>
            <w:shd w:val="clear" w:color="auto" w:fill="F3F6F9"/>
            <w:vAlign w:val="center"/>
          </w:tcPr>
          <w:p w14:paraId="634DDDB9" w14:textId="77777777" w:rsidR="002D6A60" w:rsidRDefault="005B7352">
            <w:pPr>
              <w:spacing w:after="0" w:line="240" w:lineRule="auto"/>
            </w:pPr>
            <w:r>
              <w:rPr>
                <w:sz w:val="16"/>
              </w:rPr>
              <w:t>status</w:t>
            </w:r>
          </w:p>
        </w:tc>
        <w:tc>
          <w:tcPr>
            <w:tcW w:w="3744" w:type="dxa"/>
            <w:shd w:val="clear" w:color="auto" w:fill="F3F6F9"/>
            <w:vAlign w:val="center"/>
          </w:tcPr>
          <w:p w14:paraId="3D3FF3E0" w14:textId="77777777" w:rsidR="002D6A60" w:rsidRDefault="005B7352">
            <w:pPr>
              <w:spacing w:after="0" w:line="240" w:lineRule="auto"/>
            </w:pPr>
            <w:proofErr w:type="spellStart"/>
            <w:r>
              <w:rPr>
                <w:sz w:val="16"/>
              </w:rPr>
              <w:t>enum</w:t>
            </w:r>
            <w:proofErr w:type="spellEnd"/>
            <w:r>
              <w:rPr>
                <w:sz w:val="16"/>
              </w:rPr>
              <w:t>('</w:t>
            </w:r>
            <w:proofErr w:type="spellStart"/>
            <w:r>
              <w:rPr>
                <w:sz w:val="16"/>
              </w:rPr>
              <w:t>Scheduled','Completed','Cancelled','In</w:t>
            </w:r>
            <w:proofErr w:type="spellEnd"/>
            <w:r>
              <w:rPr>
                <w:sz w:val="16"/>
              </w:rPr>
              <w:t>-Progress') DEFAULT 'Scheduled'</w:t>
            </w:r>
          </w:p>
        </w:tc>
        <w:tc>
          <w:tcPr>
            <w:tcW w:w="1152" w:type="dxa"/>
            <w:shd w:val="clear" w:color="auto" w:fill="F3F6F9"/>
            <w:vAlign w:val="center"/>
          </w:tcPr>
          <w:p w14:paraId="597BA0E8" w14:textId="77777777" w:rsidR="002D6A60" w:rsidRDefault="002D6A60">
            <w:pPr>
              <w:spacing w:after="0" w:line="240" w:lineRule="auto"/>
            </w:pPr>
          </w:p>
        </w:tc>
        <w:tc>
          <w:tcPr>
            <w:tcW w:w="4032" w:type="dxa"/>
            <w:shd w:val="clear" w:color="auto" w:fill="F3F6F9"/>
            <w:vAlign w:val="center"/>
          </w:tcPr>
          <w:p w14:paraId="76D8B786" w14:textId="77777777" w:rsidR="002D6A60" w:rsidRDefault="005B7352">
            <w:pPr>
              <w:spacing w:after="0" w:line="240" w:lineRule="auto"/>
            </w:pPr>
            <w:r>
              <w:rPr>
                <w:sz w:val="16"/>
              </w:rPr>
              <w:t>Appointment status</w:t>
            </w:r>
          </w:p>
        </w:tc>
      </w:tr>
      <w:tr w:rsidR="002D6A60" w14:paraId="1CFDD1A0" w14:textId="77777777">
        <w:trPr>
          <w:jc w:val="center"/>
        </w:trPr>
        <w:tc>
          <w:tcPr>
            <w:tcW w:w="1800" w:type="dxa"/>
            <w:vAlign w:val="center"/>
          </w:tcPr>
          <w:p w14:paraId="364B4FFC" w14:textId="77777777" w:rsidR="002D6A60" w:rsidRDefault="005B7352">
            <w:pPr>
              <w:spacing w:after="0" w:line="240" w:lineRule="auto"/>
            </w:pPr>
            <w:proofErr w:type="spellStart"/>
            <w:r>
              <w:rPr>
                <w:sz w:val="16"/>
              </w:rPr>
              <w:t>room_number</w:t>
            </w:r>
            <w:proofErr w:type="spellEnd"/>
          </w:p>
        </w:tc>
        <w:tc>
          <w:tcPr>
            <w:tcW w:w="3744" w:type="dxa"/>
            <w:vAlign w:val="center"/>
          </w:tcPr>
          <w:p w14:paraId="0248582F" w14:textId="77777777" w:rsidR="002D6A60" w:rsidRDefault="005B7352">
            <w:pPr>
              <w:spacing w:after="0" w:line="240" w:lineRule="auto"/>
            </w:pPr>
            <w:proofErr w:type="gramStart"/>
            <w:r>
              <w:rPr>
                <w:sz w:val="16"/>
              </w:rPr>
              <w:t>varchar(</w:t>
            </w:r>
            <w:proofErr w:type="gramEnd"/>
            <w:r>
              <w:rPr>
                <w:sz w:val="16"/>
              </w:rPr>
              <w:t>10) NOT NULL</w:t>
            </w:r>
          </w:p>
        </w:tc>
        <w:tc>
          <w:tcPr>
            <w:tcW w:w="1152" w:type="dxa"/>
            <w:vAlign w:val="center"/>
          </w:tcPr>
          <w:p w14:paraId="2C6BAA30" w14:textId="77777777" w:rsidR="002D6A60" w:rsidRDefault="002D6A60">
            <w:pPr>
              <w:spacing w:after="0" w:line="240" w:lineRule="auto"/>
            </w:pPr>
          </w:p>
        </w:tc>
        <w:tc>
          <w:tcPr>
            <w:tcW w:w="4032" w:type="dxa"/>
            <w:vAlign w:val="center"/>
          </w:tcPr>
          <w:p w14:paraId="396CC63D" w14:textId="77777777" w:rsidR="002D6A60" w:rsidRDefault="005B7352">
            <w:pPr>
              <w:spacing w:after="0" w:line="240" w:lineRule="auto"/>
            </w:pPr>
            <w:r>
              <w:rPr>
                <w:sz w:val="16"/>
              </w:rPr>
              <w:t>Room assigned for the appointment</w:t>
            </w:r>
          </w:p>
        </w:tc>
      </w:tr>
      <w:tr w:rsidR="002D6A60" w14:paraId="092371F1" w14:textId="77777777">
        <w:trPr>
          <w:jc w:val="center"/>
        </w:trPr>
        <w:tc>
          <w:tcPr>
            <w:tcW w:w="1800" w:type="dxa"/>
            <w:shd w:val="clear" w:color="auto" w:fill="F3F6F9"/>
            <w:vAlign w:val="center"/>
          </w:tcPr>
          <w:p w14:paraId="505FBB32" w14:textId="77777777" w:rsidR="002D6A60" w:rsidRDefault="005B7352">
            <w:pPr>
              <w:spacing w:after="0" w:line="240" w:lineRule="auto"/>
            </w:pPr>
            <w:r>
              <w:rPr>
                <w:sz w:val="16"/>
              </w:rPr>
              <w:t>notes</w:t>
            </w:r>
          </w:p>
        </w:tc>
        <w:tc>
          <w:tcPr>
            <w:tcW w:w="3744" w:type="dxa"/>
            <w:shd w:val="clear" w:color="auto" w:fill="F3F6F9"/>
            <w:vAlign w:val="center"/>
          </w:tcPr>
          <w:p w14:paraId="039D3F5D" w14:textId="77777777" w:rsidR="002D6A60" w:rsidRDefault="005B7352">
            <w:pPr>
              <w:spacing w:after="0" w:line="240" w:lineRule="auto"/>
            </w:pPr>
            <w:r>
              <w:rPr>
                <w:sz w:val="16"/>
              </w:rPr>
              <w:t>text</w:t>
            </w:r>
          </w:p>
        </w:tc>
        <w:tc>
          <w:tcPr>
            <w:tcW w:w="1152" w:type="dxa"/>
            <w:shd w:val="clear" w:color="auto" w:fill="F3F6F9"/>
            <w:vAlign w:val="center"/>
          </w:tcPr>
          <w:p w14:paraId="4294903A" w14:textId="77777777" w:rsidR="002D6A60" w:rsidRDefault="002D6A60">
            <w:pPr>
              <w:spacing w:after="0" w:line="240" w:lineRule="auto"/>
            </w:pPr>
          </w:p>
        </w:tc>
        <w:tc>
          <w:tcPr>
            <w:tcW w:w="4032" w:type="dxa"/>
            <w:shd w:val="clear" w:color="auto" w:fill="F3F6F9"/>
            <w:vAlign w:val="center"/>
          </w:tcPr>
          <w:p w14:paraId="586DD8CF" w14:textId="77777777" w:rsidR="002D6A60" w:rsidRDefault="005B7352">
            <w:pPr>
              <w:spacing w:after="0" w:line="240" w:lineRule="auto"/>
            </w:pPr>
            <w:r>
              <w:rPr>
                <w:sz w:val="16"/>
              </w:rPr>
              <w:t>Additional appointment notes</w:t>
            </w:r>
          </w:p>
        </w:tc>
      </w:tr>
      <w:tr w:rsidR="002D6A60" w14:paraId="0132B4D4" w14:textId="77777777">
        <w:trPr>
          <w:jc w:val="center"/>
        </w:trPr>
        <w:tc>
          <w:tcPr>
            <w:tcW w:w="1800" w:type="dxa"/>
            <w:vAlign w:val="center"/>
          </w:tcPr>
          <w:p w14:paraId="2FD6DDE1" w14:textId="77777777" w:rsidR="002D6A60" w:rsidRDefault="005B7352">
            <w:pPr>
              <w:spacing w:after="0" w:line="240" w:lineRule="auto"/>
            </w:pPr>
            <w:proofErr w:type="spellStart"/>
            <w:r>
              <w:rPr>
                <w:sz w:val="16"/>
              </w:rPr>
              <w:t>is_emergency</w:t>
            </w:r>
            <w:proofErr w:type="spellEnd"/>
          </w:p>
        </w:tc>
        <w:tc>
          <w:tcPr>
            <w:tcW w:w="3744" w:type="dxa"/>
            <w:vAlign w:val="center"/>
          </w:tcPr>
          <w:p w14:paraId="610AC479" w14:textId="77777777" w:rsidR="002D6A60" w:rsidRDefault="005B7352">
            <w:pPr>
              <w:spacing w:after="0" w:line="240" w:lineRule="auto"/>
            </w:pPr>
            <w:proofErr w:type="spellStart"/>
            <w:proofErr w:type="gramStart"/>
            <w:r>
              <w:rPr>
                <w:sz w:val="16"/>
              </w:rPr>
              <w:t>tinyint</w:t>
            </w:r>
            <w:proofErr w:type="spellEnd"/>
            <w:r>
              <w:rPr>
                <w:sz w:val="16"/>
              </w:rPr>
              <w:t>(</w:t>
            </w:r>
            <w:proofErr w:type="gramEnd"/>
            <w:r>
              <w:rPr>
                <w:sz w:val="16"/>
              </w:rPr>
              <w:t>1) DEFAULT '0'</w:t>
            </w:r>
          </w:p>
        </w:tc>
        <w:tc>
          <w:tcPr>
            <w:tcW w:w="1152" w:type="dxa"/>
            <w:vAlign w:val="center"/>
          </w:tcPr>
          <w:p w14:paraId="75203796" w14:textId="77777777" w:rsidR="002D6A60" w:rsidRDefault="002D6A60">
            <w:pPr>
              <w:spacing w:after="0" w:line="240" w:lineRule="auto"/>
            </w:pPr>
          </w:p>
        </w:tc>
        <w:tc>
          <w:tcPr>
            <w:tcW w:w="4032" w:type="dxa"/>
            <w:vAlign w:val="center"/>
          </w:tcPr>
          <w:p w14:paraId="70016954" w14:textId="77777777" w:rsidR="002D6A60" w:rsidRDefault="005B7352">
            <w:pPr>
              <w:spacing w:after="0" w:line="240" w:lineRule="auto"/>
            </w:pPr>
            <w:r>
              <w:rPr>
                <w:sz w:val="16"/>
              </w:rPr>
              <w:t>Flag indicating whether the appointment is an emergency</w:t>
            </w:r>
          </w:p>
        </w:tc>
      </w:tr>
      <w:tr w:rsidR="002D6A60" w14:paraId="2B59987B" w14:textId="77777777">
        <w:trPr>
          <w:jc w:val="center"/>
        </w:trPr>
        <w:tc>
          <w:tcPr>
            <w:tcW w:w="1800" w:type="dxa"/>
            <w:shd w:val="clear" w:color="auto" w:fill="F3F6F9"/>
            <w:vAlign w:val="center"/>
          </w:tcPr>
          <w:p w14:paraId="114FDF7E" w14:textId="77777777" w:rsidR="002D6A60" w:rsidRDefault="005B7352">
            <w:pPr>
              <w:spacing w:after="0" w:line="240" w:lineRule="auto"/>
            </w:pPr>
            <w:proofErr w:type="spellStart"/>
            <w:r>
              <w:rPr>
                <w:sz w:val="16"/>
              </w:rPr>
              <w:t>created_at</w:t>
            </w:r>
            <w:proofErr w:type="spellEnd"/>
          </w:p>
        </w:tc>
        <w:tc>
          <w:tcPr>
            <w:tcW w:w="3744" w:type="dxa"/>
            <w:shd w:val="clear" w:color="auto" w:fill="F3F6F9"/>
            <w:vAlign w:val="center"/>
          </w:tcPr>
          <w:p w14:paraId="403D9A46" w14:textId="77777777" w:rsidR="002D6A60" w:rsidRDefault="005B7352">
            <w:pPr>
              <w:spacing w:after="0" w:line="240" w:lineRule="auto"/>
            </w:pPr>
            <w:r>
              <w:rPr>
                <w:sz w:val="16"/>
              </w:rPr>
              <w:t>timestamp NULL DEFAULT CURRENT_TIMESTAMP</w:t>
            </w:r>
          </w:p>
        </w:tc>
        <w:tc>
          <w:tcPr>
            <w:tcW w:w="1152" w:type="dxa"/>
            <w:shd w:val="clear" w:color="auto" w:fill="F3F6F9"/>
            <w:vAlign w:val="center"/>
          </w:tcPr>
          <w:p w14:paraId="165448EF" w14:textId="77777777" w:rsidR="002D6A60" w:rsidRDefault="002D6A60">
            <w:pPr>
              <w:spacing w:after="0" w:line="240" w:lineRule="auto"/>
            </w:pPr>
          </w:p>
        </w:tc>
        <w:tc>
          <w:tcPr>
            <w:tcW w:w="4032" w:type="dxa"/>
            <w:shd w:val="clear" w:color="auto" w:fill="F3F6F9"/>
            <w:vAlign w:val="center"/>
          </w:tcPr>
          <w:p w14:paraId="3A7EBE5C" w14:textId="77777777" w:rsidR="002D6A60" w:rsidRDefault="005B7352">
            <w:pPr>
              <w:spacing w:after="0" w:line="240" w:lineRule="auto"/>
            </w:pPr>
            <w:r>
              <w:rPr>
                <w:sz w:val="16"/>
              </w:rPr>
              <w:t>Record creation timestamp</w:t>
            </w:r>
          </w:p>
        </w:tc>
      </w:tr>
    </w:tbl>
    <w:p w14:paraId="273B5DFC" w14:textId="77777777" w:rsidR="002D6A60" w:rsidRDefault="002D6A60">
      <w:pPr>
        <w:spacing w:after="20"/>
      </w:pPr>
    </w:p>
    <w:p w14:paraId="2B9141F9" w14:textId="77777777" w:rsidR="002D6A60" w:rsidRDefault="005B7352">
      <w:pPr>
        <w:pStyle w:val="Heading2"/>
      </w:pPr>
      <w:r>
        <w:t>3.4 billing</w:t>
      </w:r>
    </w:p>
    <w:tbl>
      <w:tblPr>
        <w:tblStyle w:val="TableGrid"/>
        <w:tblW w:w="0" w:type="auto"/>
        <w:jc w:val="center"/>
        <w:tblLook w:val="04A0" w:firstRow="1" w:lastRow="0" w:firstColumn="1" w:lastColumn="0" w:noHBand="0" w:noVBand="1"/>
      </w:tblPr>
      <w:tblGrid>
        <w:gridCol w:w="1780"/>
        <w:gridCol w:w="3636"/>
        <w:gridCol w:w="1129"/>
        <w:gridCol w:w="3837"/>
      </w:tblGrid>
      <w:tr w:rsidR="002D6A60" w14:paraId="3095D805" w14:textId="77777777">
        <w:trPr>
          <w:jc w:val="center"/>
        </w:trPr>
        <w:tc>
          <w:tcPr>
            <w:tcW w:w="1800" w:type="dxa"/>
            <w:shd w:val="clear" w:color="auto" w:fill="1F4E79"/>
            <w:vAlign w:val="center"/>
          </w:tcPr>
          <w:p w14:paraId="7E9CB47C" w14:textId="77777777" w:rsidR="002D6A60" w:rsidRDefault="005B7352">
            <w:pPr>
              <w:spacing w:after="0" w:line="240" w:lineRule="auto"/>
            </w:pPr>
            <w:r>
              <w:rPr>
                <w:b/>
                <w:color w:val="FFFFFF"/>
                <w:sz w:val="16"/>
              </w:rPr>
              <w:t>Field</w:t>
            </w:r>
          </w:p>
        </w:tc>
        <w:tc>
          <w:tcPr>
            <w:tcW w:w="3744" w:type="dxa"/>
            <w:shd w:val="clear" w:color="auto" w:fill="1F4E79"/>
            <w:vAlign w:val="center"/>
          </w:tcPr>
          <w:p w14:paraId="5CC500BE" w14:textId="77777777" w:rsidR="002D6A60" w:rsidRDefault="005B7352">
            <w:pPr>
              <w:spacing w:after="0" w:line="240" w:lineRule="auto"/>
            </w:pPr>
            <w:r>
              <w:rPr>
                <w:b/>
                <w:color w:val="FFFFFF"/>
                <w:sz w:val="16"/>
              </w:rPr>
              <w:t>Data type / constraint</w:t>
            </w:r>
          </w:p>
        </w:tc>
        <w:tc>
          <w:tcPr>
            <w:tcW w:w="1152" w:type="dxa"/>
            <w:shd w:val="clear" w:color="auto" w:fill="1F4E79"/>
            <w:vAlign w:val="center"/>
          </w:tcPr>
          <w:p w14:paraId="0CBA5111" w14:textId="77777777" w:rsidR="002D6A60" w:rsidRDefault="005B7352">
            <w:pPr>
              <w:spacing w:after="0" w:line="240" w:lineRule="auto"/>
            </w:pPr>
            <w:r>
              <w:rPr>
                <w:b/>
                <w:color w:val="FFFFFF"/>
                <w:sz w:val="16"/>
              </w:rPr>
              <w:t>Key</w:t>
            </w:r>
          </w:p>
        </w:tc>
        <w:tc>
          <w:tcPr>
            <w:tcW w:w="4032" w:type="dxa"/>
            <w:shd w:val="clear" w:color="auto" w:fill="1F4E79"/>
            <w:vAlign w:val="center"/>
          </w:tcPr>
          <w:p w14:paraId="62C4BD0F" w14:textId="77777777" w:rsidR="002D6A60" w:rsidRDefault="005B7352">
            <w:pPr>
              <w:spacing w:after="0" w:line="240" w:lineRule="auto"/>
            </w:pPr>
            <w:r>
              <w:rPr>
                <w:b/>
                <w:color w:val="FFFFFF"/>
                <w:sz w:val="16"/>
              </w:rPr>
              <w:t>Description</w:t>
            </w:r>
          </w:p>
        </w:tc>
      </w:tr>
      <w:tr w:rsidR="002D6A60" w14:paraId="1D196046" w14:textId="77777777">
        <w:trPr>
          <w:jc w:val="center"/>
        </w:trPr>
        <w:tc>
          <w:tcPr>
            <w:tcW w:w="1800" w:type="dxa"/>
            <w:vAlign w:val="center"/>
          </w:tcPr>
          <w:p w14:paraId="7F8CFD0C" w14:textId="77777777" w:rsidR="002D6A60" w:rsidRDefault="005B7352">
            <w:pPr>
              <w:spacing w:after="0" w:line="240" w:lineRule="auto"/>
            </w:pPr>
            <w:proofErr w:type="spellStart"/>
            <w:r>
              <w:rPr>
                <w:sz w:val="16"/>
              </w:rPr>
              <w:t>bill_id</w:t>
            </w:r>
            <w:proofErr w:type="spellEnd"/>
          </w:p>
        </w:tc>
        <w:tc>
          <w:tcPr>
            <w:tcW w:w="3744" w:type="dxa"/>
            <w:vAlign w:val="center"/>
          </w:tcPr>
          <w:p w14:paraId="5ED4AF44" w14:textId="77777777" w:rsidR="002D6A60" w:rsidRDefault="005B7352">
            <w:pPr>
              <w:spacing w:after="0" w:line="240" w:lineRule="auto"/>
            </w:pPr>
            <w:r>
              <w:rPr>
                <w:sz w:val="16"/>
              </w:rPr>
              <w:t>int NOT NULL AUTO_INCREMENT</w:t>
            </w:r>
          </w:p>
        </w:tc>
        <w:tc>
          <w:tcPr>
            <w:tcW w:w="1152" w:type="dxa"/>
            <w:vAlign w:val="center"/>
          </w:tcPr>
          <w:p w14:paraId="2054B1ED" w14:textId="77777777" w:rsidR="002D6A60" w:rsidRDefault="005B7352">
            <w:pPr>
              <w:spacing w:after="0" w:line="240" w:lineRule="auto"/>
            </w:pPr>
            <w:r>
              <w:rPr>
                <w:sz w:val="16"/>
              </w:rPr>
              <w:t>PK</w:t>
            </w:r>
          </w:p>
        </w:tc>
        <w:tc>
          <w:tcPr>
            <w:tcW w:w="4032" w:type="dxa"/>
            <w:vAlign w:val="center"/>
          </w:tcPr>
          <w:p w14:paraId="6C3A8BFD" w14:textId="77777777" w:rsidR="002D6A60" w:rsidRDefault="005B7352">
            <w:pPr>
              <w:spacing w:after="0" w:line="240" w:lineRule="auto"/>
            </w:pPr>
            <w:r>
              <w:rPr>
                <w:sz w:val="16"/>
              </w:rPr>
              <w:t>Unique billing record identifier</w:t>
            </w:r>
          </w:p>
        </w:tc>
      </w:tr>
      <w:tr w:rsidR="002D6A60" w14:paraId="6D479142" w14:textId="77777777">
        <w:trPr>
          <w:jc w:val="center"/>
        </w:trPr>
        <w:tc>
          <w:tcPr>
            <w:tcW w:w="1800" w:type="dxa"/>
            <w:shd w:val="clear" w:color="auto" w:fill="F3F6F9"/>
            <w:vAlign w:val="center"/>
          </w:tcPr>
          <w:p w14:paraId="718F1E8A" w14:textId="77777777" w:rsidR="002D6A60" w:rsidRDefault="005B7352">
            <w:pPr>
              <w:spacing w:after="0" w:line="240" w:lineRule="auto"/>
            </w:pPr>
            <w:proofErr w:type="spellStart"/>
            <w:r>
              <w:rPr>
                <w:sz w:val="16"/>
              </w:rPr>
              <w:t>appointment_id</w:t>
            </w:r>
            <w:proofErr w:type="spellEnd"/>
          </w:p>
        </w:tc>
        <w:tc>
          <w:tcPr>
            <w:tcW w:w="3744" w:type="dxa"/>
            <w:shd w:val="clear" w:color="auto" w:fill="F3F6F9"/>
            <w:vAlign w:val="center"/>
          </w:tcPr>
          <w:p w14:paraId="1A938E6B" w14:textId="77777777" w:rsidR="002D6A60" w:rsidRDefault="005B7352">
            <w:pPr>
              <w:spacing w:after="0" w:line="240" w:lineRule="auto"/>
            </w:pPr>
            <w:r>
              <w:rPr>
                <w:sz w:val="16"/>
              </w:rPr>
              <w:t>int NOT NULL</w:t>
            </w:r>
          </w:p>
        </w:tc>
        <w:tc>
          <w:tcPr>
            <w:tcW w:w="1152" w:type="dxa"/>
            <w:shd w:val="clear" w:color="auto" w:fill="F3F6F9"/>
            <w:vAlign w:val="center"/>
          </w:tcPr>
          <w:p w14:paraId="29CB6322" w14:textId="77777777" w:rsidR="002D6A60" w:rsidRDefault="005B7352">
            <w:pPr>
              <w:spacing w:after="0" w:line="240" w:lineRule="auto"/>
            </w:pPr>
            <w:r>
              <w:rPr>
                <w:sz w:val="16"/>
              </w:rPr>
              <w:t>FK, UNIQUE</w:t>
            </w:r>
          </w:p>
        </w:tc>
        <w:tc>
          <w:tcPr>
            <w:tcW w:w="4032" w:type="dxa"/>
            <w:shd w:val="clear" w:color="auto" w:fill="F3F6F9"/>
            <w:vAlign w:val="center"/>
          </w:tcPr>
          <w:p w14:paraId="7AA6D508" w14:textId="77777777" w:rsidR="002D6A60" w:rsidRDefault="005B7352">
            <w:pPr>
              <w:spacing w:after="0" w:line="240" w:lineRule="auto"/>
            </w:pPr>
            <w:r>
              <w:rPr>
                <w:sz w:val="16"/>
              </w:rPr>
              <w:t>Appointment linked to this bill; unique in this table</w:t>
            </w:r>
          </w:p>
        </w:tc>
      </w:tr>
      <w:tr w:rsidR="002D6A60" w14:paraId="197245F2" w14:textId="77777777">
        <w:trPr>
          <w:jc w:val="center"/>
        </w:trPr>
        <w:tc>
          <w:tcPr>
            <w:tcW w:w="1800" w:type="dxa"/>
            <w:vAlign w:val="center"/>
          </w:tcPr>
          <w:p w14:paraId="6D9C8CD5" w14:textId="77777777" w:rsidR="002D6A60" w:rsidRDefault="005B7352">
            <w:pPr>
              <w:spacing w:after="0" w:line="240" w:lineRule="auto"/>
            </w:pPr>
            <w:proofErr w:type="spellStart"/>
            <w:r>
              <w:rPr>
                <w:sz w:val="16"/>
              </w:rPr>
              <w:t>patient_id</w:t>
            </w:r>
            <w:proofErr w:type="spellEnd"/>
          </w:p>
        </w:tc>
        <w:tc>
          <w:tcPr>
            <w:tcW w:w="3744" w:type="dxa"/>
            <w:vAlign w:val="center"/>
          </w:tcPr>
          <w:p w14:paraId="29D3AAF6" w14:textId="77777777" w:rsidR="002D6A60" w:rsidRDefault="005B7352">
            <w:pPr>
              <w:spacing w:after="0" w:line="240" w:lineRule="auto"/>
            </w:pPr>
            <w:r>
              <w:rPr>
                <w:sz w:val="16"/>
              </w:rPr>
              <w:t>int NOT NULL</w:t>
            </w:r>
          </w:p>
        </w:tc>
        <w:tc>
          <w:tcPr>
            <w:tcW w:w="1152" w:type="dxa"/>
            <w:vAlign w:val="center"/>
          </w:tcPr>
          <w:p w14:paraId="38526247" w14:textId="77777777" w:rsidR="002D6A60" w:rsidRDefault="005B7352">
            <w:pPr>
              <w:spacing w:after="0" w:line="240" w:lineRule="auto"/>
            </w:pPr>
            <w:r>
              <w:rPr>
                <w:sz w:val="16"/>
              </w:rPr>
              <w:t>FK</w:t>
            </w:r>
          </w:p>
        </w:tc>
        <w:tc>
          <w:tcPr>
            <w:tcW w:w="4032" w:type="dxa"/>
            <w:vAlign w:val="center"/>
          </w:tcPr>
          <w:p w14:paraId="4B911F80" w14:textId="77777777" w:rsidR="002D6A60" w:rsidRDefault="005B7352">
            <w:pPr>
              <w:spacing w:after="0" w:line="240" w:lineRule="auto"/>
            </w:pPr>
            <w:r>
              <w:rPr>
                <w:sz w:val="16"/>
              </w:rPr>
              <w:t>Patient linked to the bill</w:t>
            </w:r>
          </w:p>
        </w:tc>
      </w:tr>
      <w:tr w:rsidR="002D6A60" w14:paraId="4ADEC749" w14:textId="77777777">
        <w:trPr>
          <w:jc w:val="center"/>
        </w:trPr>
        <w:tc>
          <w:tcPr>
            <w:tcW w:w="1800" w:type="dxa"/>
            <w:shd w:val="clear" w:color="auto" w:fill="F3F6F9"/>
            <w:vAlign w:val="center"/>
          </w:tcPr>
          <w:p w14:paraId="4FF22397" w14:textId="77777777" w:rsidR="002D6A60" w:rsidRDefault="005B7352">
            <w:pPr>
              <w:spacing w:after="0" w:line="240" w:lineRule="auto"/>
            </w:pPr>
            <w:proofErr w:type="spellStart"/>
            <w:r>
              <w:rPr>
                <w:sz w:val="16"/>
              </w:rPr>
              <w:t>consultation_charge</w:t>
            </w:r>
            <w:proofErr w:type="spellEnd"/>
          </w:p>
        </w:tc>
        <w:tc>
          <w:tcPr>
            <w:tcW w:w="3744" w:type="dxa"/>
            <w:shd w:val="clear" w:color="auto" w:fill="F3F6F9"/>
            <w:vAlign w:val="center"/>
          </w:tcPr>
          <w:p w14:paraId="174C270F" w14:textId="77777777" w:rsidR="002D6A60" w:rsidRDefault="005B7352">
            <w:pPr>
              <w:spacing w:after="0" w:line="240" w:lineRule="auto"/>
            </w:pPr>
            <w:proofErr w:type="gramStart"/>
            <w:r>
              <w:rPr>
                <w:sz w:val="16"/>
              </w:rPr>
              <w:t>decimal(</w:t>
            </w:r>
            <w:proofErr w:type="gramEnd"/>
            <w:r>
              <w:rPr>
                <w:sz w:val="16"/>
              </w:rPr>
              <w:t>10,2) NOT NULL</w:t>
            </w:r>
          </w:p>
        </w:tc>
        <w:tc>
          <w:tcPr>
            <w:tcW w:w="1152" w:type="dxa"/>
            <w:shd w:val="clear" w:color="auto" w:fill="F3F6F9"/>
            <w:vAlign w:val="center"/>
          </w:tcPr>
          <w:p w14:paraId="5F831DB3" w14:textId="77777777" w:rsidR="002D6A60" w:rsidRDefault="002D6A60">
            <w:pPr>
              <w:spacing w:after="0" w:line="240" w:lineRule="auto"/>
            </w:pPr>
          </w:p>
        </w:tc>
        <w:tc>
          <w:tcPr>
            <w:tcW w:w="4032" w:type="dxa"/>
            <w:shd w:val="clear" w:color="auto" w:fill="F3F6F9"/>
            <w:vAlign w:val="center"/>
          </w:tcPr>
          <w:p w14:paraId="44173F28" w14:textId="77777777" w:rsidR="002D6A60" w:rsidRDefault="005B7352">
            <w:pPr>
              <w:spacing w:after="0" w:line="240" w:lineRule="auto"/>
            </w:pPr>
            <w:r>
              <w:rPr>
                <w:sz w:val="16"/>
              </w:rPr>
              <w:t>Consultation charge</w:t>
            </w:r>
          </w:p>
        </w:tc>
      </w:tr>
      <w:tr w:rsidR="002D6A60" w14:paraId="303EBE14" w14:textId="77777777">
        <w:trPr>
          <w:jc w:val="center"/>
        </w:trPr>
        <w:tc>
          <w:tcPr>
            <w:tcW w:w="1800" w:type="dxa"/>
            <w:vAlign w:val="center"/>
          </w:tcPr>
          <w:p w14:paraId="5F90089F" w14:textId="77777777" w:rsidR="002D6A60" w:rsidRDefault="005B7352">
            <w:pPr>
              <w:spacing w:after="0" w:line="240" w:lineRule="auto"/>
            </w:pPr>
            <w:proofErr w:type="spellStart"/>
            <w:r>
              <w:rPr>
                <w:sz w:val="16"/>
              </w:rPr>
              <w:t>medication_charge</w:t>
            </w:r>
            <w:proofErr w:type="spellEnd"/>
          </w:p>
        </w:tc>
        <w:tc>
          <w:tcPr>
            <w:tcW w:w="3744" w:type="dxa"/>
            <w:vAlign w:val="center"/>
          </w:tcPr>
          <w:p w14:paraId="33A79215" w14:textId="77777777" w:rsidR="002D6A60" w:rsidRDefault="005B7352">
            <w:pPr>
              <w:spacing w:after="0" w:line="240" w:lineRule="auto"/>
            </w:pPr>
            <w:proofErr w:type="gramStart"/>
            <w:r>
              <w:rPr>
                <w:sz w:val="16"/>
              </w:rPr>
              <w:t>decimal(</w:t>
            </w:r>
            <w:proofErr w:type="gramEnd"/>
            <w:r>
              <w:rPr>
                <w:sz w:val="16"/>
              </w:rPr>
              <w:t>10,2) DEFAULT '0.00'</w:t>
            </w:r>
          </w:p>
        </w:tc>
        <w:tc>
          <w:tcPr>
            <w:tcW w:w="1152" w:type="dxa"/>
            <w:vAlign w:val="center"/>
          </w:tcPr>
          <w:p w14:paraId="3E9BECB2" w14:textId="77777777" w:rsidR="002D6A60" w:rsidRDefault="002D6A60">
            <w:pPr>
              <w:spacing w:after="0" w:line="240" w:lineRule="auto"/>
            </w:pPr>
          </w:p>
        </w:tc>
        <w:tc>
          <w:tcPr>
            <w:tcW w:w="4032" w:type="dxa"/>
            <w:vAlign w:val="center"/>
          </w:tcPr>
          <w:p w14:paraId="7ED443EC" w14:textId="77777777" w:rsidR="002D6A60" w:rsidRDefault="005B7352">
            <w:pPr>
              <w:spacing w:after="0" w:line="240" w:lineRule="auto"/>
            </w:pPr>
            <w:r>
              <w:rPr>
                <w:sz w:val="16"/>
              </w:rPr>
              <w:t>Medication charge</w:t>
            </w:r>
          </w:p>
        </w:tc>
      </w:tr>
      <w:tr w:rsidR="002D6A60" w14:paraId="06C67127" w14:textId="77777777">
        <w:trPr>
          <w:jc w:val="center"/>
        </w:trPr>
        <w:tc>
          <w:tcPr>
            <w:tcW w:w="1800" w:type="dxa"/>
            <w:shd w:val="clear" w:color="auto" w:fill="F3F6F9"/>
            <w:vAlign w:val="center"/>
          </w:tcPr>
          <w:p w14:paraId="720EDD27" w14:textId="77777777" w:rsidR="002D6A60" w:rsidRDefault="005B7352">
            <w:pPr>
              <w:spacing w:after="0" w:line="240" w:lineRule="auto"/>
            </w:pPr>
            <w:proofErr w:type="spellStart"/>
            <w:r>
              <w:rPr>
                <w:sz w:val="16"/>
              </w:rPr>
              <w:t>lab_charge</w:t>
            </w:r>
            <w:proofErr w:type="spellEnd"/>
          </w:p>
        </w:tc>
        <w:tc>
          <w:tcPr>
            <w:tcW w:w="3744" w:type="dxa"/>
            <w:shd w:val="clear" w:color="auto" w:fill="F3F6F9"/>
            <w:vAlign w:val="center"/>
          </w:tcPr>
          <w:p w14:paraId="3F4723D8" w14:textId="77777777" w:rsidR="002D6A60" w:rsidRDefault="005B7352">
            <w:pPr>
              <w:spacing w:after="0" w:line="240" w:lineRule="auto"/>
            </w:pPr>
            <w:proofErr w:type="gramStart"/>
            <w:r>
              <w:rPr>
                <w:sz w:val="16"/>
              </w:rPr>
              <w:t>decimal(</w:t>
            </w:r>
            <w:proofErr w:type="gramEnd"/>
            <w:r>
              <w:rPr>
                <w:sz w:val="16"/>
              </w:rPr>
              <w:t>10,2) DEFAULT '0.00'</w:t>
            </w:r>
          </w:p>
        </w:tc>
        <w:tc>
          <w:tcPr>
            <w:tcW w:w="1152" w:type="dxa"/>
            <w:shd w:val="clear" w:color="auto" w:fill="F3F6F9"/>
            <w:vAlign w:val="center"/>
          </w:tcPr>
          <w:p w14:paraId="2736E6EB" w14:textId="77777777" w:rsidR="002D6A60" w:rsidRDefault="002D6A60">
            <w:pPr>
              <w:spacing w:after="0" w:line="240" w:lineRule="auto"/>
            </w:pPr>
          </w:p>
        </w:tc>
        <w:tc>
          <w:tcPr>
            <w:tcW w:w="4032" w:type="dxa"/>
            <w:shd w:val="clear" w:color="auto" w:fill="F3F6F9"/>
            <w:vAlign w:val="center"/>
          </w:tcPr>
          <w:p w14:paraId="004589DC" w14:textId="77777777" w:rsidR="002D6A60" w:rsidRDefault="005B7352">
            <w:pPr>
              <w:spacing w:after="0" w:line="240" w:lineRule="auto"/>
            </w:pPr>
            <w:r>
              <w:rPr>
                <w:sz w:val="16"/>
              </w:rPr>
              <w:t>Laboratory charge</w:t>
            </w:r>
          </w:p>
        </w:tc>
      </w:tr>
      <w:tr w:rsidR="002D6A60" w14:paraId="25C28164" w14:textId="77777777">
        <w:trPr>
          <w:jc w:val="center"/>
        </w:trPr>
        <w:tc>
          <w:tcPr>
            <w:tcW w:w="1800" w:type="dxa"/>
            <w:vAlign w:val="center"/>
          </w:tcPr>
          <w:p w14:paraId="05EF8970" w14:textId="77777777" w:rsidR="002D6A60" w:rsidRDefault="005B7352">
            <w:pPr>
              <w:spacing w:after="0" w:line="240" w:lineRule="auto"/>
            </w:pPr>
            <w:proofErr w:type="spellStart"/>
            <w:r>
              <w:rPr>
                <w:sz w:val="16"/>
              </w:rPr>
              <w:t>total_amount</w:t>
            </w:r>
            <w:proofErr w:type="spellEnd"/>
          </w:p>
        </w:tc>
        <w:tc>
          <w:tcPr>
            <w:tcW w:w="3744" w:type="dxa"/>
            <w:vAlign w:val="center"/>
          </w:tcPr>
          <w:p w14:paraId="51784C3E" w14:textId="77777777" w:rsidR="002D6A60" w:rsidRDefault="005B7352">
            <w:pPr>
              <w:spacing w:after="0" w:line="240" w:lineRule="auto"/>
            </w:pPr>
            <w:proofErr w:type="gramStart"/>
            <w:r>
              <w:rPr>
                <w:sz w:val="16"/>
              </w:rPr>
              <w:t>decimal(</w:t>
            </w:r>
            <w:proofErr w:type="gramEnd"/>
            <w:r>
              <w:rPr>
                <w:sz w:val="16"/>
              </w:rPr>
              <w:t>10,2) NOT NULL</w:t>
            </w:r>
          </w:p>
        </w:tc>
        <w:tc>
          <w:tcPr>
            <w:tcW w:w="1152" w:type="dxa"/>
            <w:vAlign w:val="center"/>
          </w:tcPr>
          <w:p w14:paraId="0F11CACF" w14:textId="77777777" w:rsidR="002D6A60" w:rsidRDefault="002D6A60">
            <w:pPr>
              <w:spacing w:after="0" w:line="240" w:lineRule="auto"/>
            </w:pPr>
          </w:p>
        </w:tc>
        <w:tc>
          <w:tcPr>
            <w:tcW w:w="4032" w:type="dxa"/>
            <w:vAlign w:val="center"/>
          </w:tcPr>
          <w:p w14:paraId="389E2371" w14:textId="77777777" w:rsidR="002D6A60" w:rsidRDefault="005B7352">
            <w:pPr>
              <w:spacing w:after="0" w:line="240" w:lineRule="auto"/>
            </w:pPr>
            <w:r>
              <w:rPr>
                <w:sz w:val="16"/>
              </w:rPr>
              <w:t xml:space="preserve">Recorded total billed </w:t>
            </w:r>
            <w:r>
              <w:rPr>
                <w:sz w:val="16"/>
              </w:rPr>
              <w:t>amount</w:t>
            </w:r>
          </w:p>
        </w:tc>
      </w:tr>
      <w:tr w:rsidR="002D6A60" w14:paraId="214D0537" w14:textId="77777777">
        <w:trPr>
          <w:jc w:val="center"/>
        </w:trPr>
        <w:tc>
          <w:tcPr>
            <w:tcW w:w="1800" w:type="dxa"/>
            <w:shd w:val="clear" w:color="auto" w:fill="F3F6F9"/>
            <w:vAlign w:val="center"/>
          </w:tcPr>
          <w:p w14:paraId="31EA9CEA" w14:textId="77777777" w:rsidR="002D6A60" w:rsidRDefault="005B7352">
            <w:pPr>
              <w:spacing w:after="0" w:line="240" w:lineRule="auto"/>
            </w:pPr>
            <w:proofErr w:type="spellStart"/>
            <w:r>
              <w:rPr>
                <w:sz w:val="16"/>
              </w:rPr>
              <w:lastRenderedPageBreak/>
              <w:t>payment_status</w:t>
            </w:r>
            <w:proofErr w:type="spellEnd"/>
          </w:p>
        </w:tc>
        <w:tc>
          <w:tcPr>
            <w:tcW w:w="3744" w:type="dxa"/>
            <w:shd w:val="clear" w:color="auto" w:fill="F3F6F9"/>
            <w:vAlign w:val="center"/>
          </w:tcPr>
          <w:p w14:paraId="109290B5" w14:textId="77777777" w:rsidR="002D6A60" w:rsidRDefault="005B7352">
            <w:pPr>
              <w:spacing w:after="0" w:line="240" w:lineRule="auto"/>
            </w:pPr>
            <w:proofErr w:type="spellStart"/>
            <w:proofErr w:type="gramStart"/>
            <w:r>
              <w:rPr>
                <w:sz w:val="16"/>
              </w:rPr>
              <w:t>enum</w:t>
            </w:r>
            <w:proofErr w:type="spellEnd"/>
            <w:r>
              <w:rPr>
                <w:sz w:val="16"/>
              </w:rPr>
              <w:t>(</w:t>
            </w:r>
            <w:proofErr w:type="gramEnd"/>
            <w:r>
              <w:rPr>
                <w:sz w:val="16"/>
              </w:rPr>
              <w:t>'</w:t>
            </w:r>
            <w:proofErr w:type="spellStart"/>
            <w:r>
              <w:rPr>
                <w:sz w:val="16"/>
              </w:rPr>
              <w:t>Pending','Paid','Partially</w:t>
            </w:r>
            <w:proofErr w:type="spellEnd"/>
            <w:r>
              <w:rPr>
                <w:sz w:val="16"/>
              </w:rPr>
              <w:t xml:space="preserve"> </w:t>
            </w:r>
            <w:proofErr w:type="spellStart"/>
            <w:r>
              <w:rPr>
                <w:sz w:val="16"/>
              </w:rPr>
              <w:t>Paid','Refunded</w:t>
            </w:r>
            <w:proofErr w:type="spellEnd"/>
            <w:r>
              <w:rPr>
                <w:sz w:val="16"/>
              </w:rPr>
              <w:t>') DEFAULT 'Pending'</w:t>
            </w:r>
          </w:p>
        </w:tc>
        <w:tc>
          <w:tcPr>
            <w:tcW w:w="1152" w:type="dxa"/>
            <w:shd w:val="clear" w:color="auto" w:fill="F3F6F9"/>
            <w:vAlign w:val="center"/>
          </w:tcPr>
          <w:p w14:paraId="61C61F1B" w14:textId="77777777" w:rsidR="002D6A60" w:rsidRDefault="002D6A60">
            <w:pPr>
              <w:spacing w:after="0" w:line="240" w:lineRule="auto"/>
            </w:pPr>
          </w:p>
        </w:tc>
        <w:tc>
          <w:tcPr>
            <w:tcW w:w="4032" w:type="dxa"/>
            <w:shd w:val="clear" w:color="auto" w:fill="F3F6F9"/>
            <w:vAlign w:val="center"/>
          </w:tcPr>
          <w:p w14:paraId="08A44739" w14:textId="77777777" w:rsidR="002D6A60" w:rsidRDefault="005B7352">
            <w:pPr>
              <w:spacing w:after="0" w:line="240" w:lineRule="auto"/>
            </w:pPr>
            <w:r>
              <w:rPr>
                <w:sz w:val="16"/>
              </w:rPr>
              <w:t>Billing/payment status</w:t>
            </w:r>
          </w:p>
        </w:tc>
      </w:tr>
      <w:tr w:rsidR="002D6A60" w14:paraId="74321F79" w14:textId="77777777">
        <w:trPr>
          <w:jc w:val="center"/>
        </w:trPr>
        <w:tc>
          <w:tcPr>
            <w:tcW w:w="1800" w:type="dxa"/>
            <w:vAlign w:val="center"/>
          </w:tcPr>
          <w:p w14:paraId="22CDC89A" w14:textId="77777777" w:rsidR="002D6A60" w:rsidRDefault="005B7352">
            <w:pPr>
              <w:spacing w:after="0" w:line="240" w:lineRule="auto"/>
            </w:pPr>
            <w:proofErr w:type="spellStart"/>
            <w:r>
              <w:rPr>
                <w:sz w:val="16"/>
              </w:rPr>
              <w:t>payment_method</w:t>
            </w:r>
            <w:proofErr w:type="spellEnd"/>
          </w:p>
        </w:tc>
        <w:tc>
          <w:tcPr>
            <w:tcW w:w="3744" w:type="dxa"/>
            <w:vAlign w:val="center"/>
          </w:tcPr>
          <w:p w14:paraId="4B958992" w14:textId="77777777" w:rsidR="002D6A60" w:rsidRDefault="005B7352">
            <w:pPr>
              <w:spacing w:after="0" w:line="240" w:lineRule="auto"/>
            </w:pPr>
            <w:proofErr w:type="spellStart"/>
            <w:proofErr w:type="gramStart"/>
            <w:r>
              <w:rPr>
                <w:sz w:val="16"/>
              </w:rPr>
              <w:t>enum</w:t>
            </w:r>
            <w:proofErr w:type="spellEnd"/>
            <w:r>
              <w:rPr>
                <w:sz w:val="16"/>
              </w:rPr>
              <w:t>(</w:t>
            </w:r>
            <w:proofErr w:type="gramEnd"/>
            <w:r>
              <w:rPr>
                <w:sz w:val="16"/>
              </w:rPr>
              <w:t>'</w:t>
            </w:r>
            <w:proofErr w:type="spellStart"/>
            <w:r>
              <w:rPr>
                <w:sz w:val="16"/>
              </w:rPr>
              <w:t>Cash','Credit</w:t>
            </w:r>
            <w:proofErr w:type="spellEnd"/>
            <w:r>
              <w:rPr>
                <w:sz w:val="16"/>
              </w:rPr>
              <w:t xml:space="preserve"> </w:t>
            </w:r>
            <w:proofErr w:type="spellStart"/>
            <w:r>
              <w:rPr>
                <w:sz w:val="16"/>
              </w:rPr>
              <w:t>Card','Insurance','Bank</w:t>
            </w:r>
            <w:proofErr w:type="spellEnd"/>
            <w:r>
              <w:rPr>
                <w:sz w:val="16"/>
              </w:rPr>
              <w:t xml:space="preserve"> Transfer') NOT NULL</w:t>
            </w:r>
          </w:p>
        </w:tc>
        <w:tc>
          <w:tcPr>
            <w:tcW w:w="1152" w:type="dxa"/>
            <w:vAlign w:val="center"/>
          </w:tcPr>
          <w:p w14:paraId="42CB86C6" w14:textId="77777777" w:rsidR="002D6A60" w:rsidRDefault="002D6A60">
            <w:pPr>
              <w:spacing w:after="0" w:line="240" w:lineRule="auto"/>
            </w:pPr>
          </w:p>
        </w:tc>
        <w:tc>
          <w:tcPr>
            <w:tcW w:w="4032" w:type="dxa"/>
            <w:vAlign w:val="center"/>
          </w:tcPr>
          <w:p w14:paraId="14FE2084" w14:textId="77777777" w:rsidR="002D6A60" w:rsidRDefault="005B7352">
            <w:pPr>
              <w:spacing w:after="0" w:line="240" w:lineRule="auto"/>
            </w:pPr>
            <w:r>
              <w:rPr>
                <w:sz w:val="16"/>
              </w:rPr>
              <w:t>Recorded payment method</w:t>
            </w:r>
          </w:p>
        </w:tc>
      </w:tr>
      <w:tr w:rsidR="002D6A60" w14:paraId="143FFE88" w14:textId="77777777">
        <w:trPr>
          <w:jc w:val="center"/>
        </w:trPr>
        <w:tc>
          <w:tcPr>
            <w:tcW w:w="1800" w:type="dxa"/>
            <w:shd w:val="clear" w:color="auto" w:fill="F3F6F9"/>
            <w:vAlign w:val="center"/>
          </w:tcPr>
          <w:p w14:paraId="41EE55A6" w14:textId="77777777" w:rsidR="002D6A60" w:rsidRDefault="005B7352">
            <w:pPr>
              <w:spacing w:after="0" w:line="240" w:lineRule="auto"/>
            </w:pPr>
            <w:proofErr w:type="spellStart"/>
            <w:r>
              <w:rPr>
                <w:sz w:val="16"/>
              </w:rPr>
              <w:t>billing_date</w:t>
            </w:r>
            <w:proofErr w:type="spellEnd"/>
          </w:p>
        </w:tc>
        <w:tc>
          <w:tcPr>
            <w:tcW w:w="3744" w:type="dxa"/>
            <w:shd w:val="clear" w:color="auto" w:fill="F3F6F9"/>
            <w:vAlign w:val="center"/>
          </w:tcPr>
          <w:p w14:paraId="6F58A256" w14:textId="77777777" w:rsidR="002D6A60" w:rsidRDefault="005B7352">
            <w:pPr>
              <w:spacing w:after="0" w:line="240" w:lineRule="auto"/>
            </w:pPr>
            <w:r>
              <w:rPr>
                <w:sz w:val="16"/>
              </w:rPr>
              <w:t xml:space="preserve">datetime </w:t>
            </w:r>
            <w:r>
              <w:rPr>
                <w:sz w:val="16"/>
              </w:rPr>
              <w:t>DEFAULT CURRENT_TIMESTAMP</w:t>
            </w:r>
          </w:p>
        </w:tc>
        <w:tc>
          <w:tcPr>
            <w:tcW w:w="1152" w:type="dxa"/>
            <w:shd w:val="clear" w:color="auto" w:fill="F3F6F9"/>
            <w:vAlign w:val="center"/>
          </w:tcPr>
          <w:p w14:paraId="36589FB3" w14:textId="77777777" w:rsidR="002D6A60" w:rsidRDefault="002D6A60">
            <w:pPr>
              <w:spacing w:after="0" w:line="240" w:lineRule="auto"/>
            </w:pPr>
          </w:p>
        </w:tc>
        <w:tc>
          <w:tcPr>
            <w:tcW w:w="4032" w:type="dxa"/>
            <w:shd w:val="clear" w:color="auto" w:fill="F3F6F9"/>
            <w:vAlign w:val="center"/>
          </w:tcPr>
          <w:p w14:paraId="00F36395" w14:textId="77777777" w:rsidR="002D6A60" w:rsidRDefault="005B7352">
            <w:pPr>
              <w:spacing w:after="0" w:line="240" w:lineRule="auto"/>
            </w:pPr>
            <w:r>
              <w:rPr>
                <w:sz w:val="16"/>
              </w:rPr>
              <w:t>Date and time the bill was recorded</w:t>
            </w:r>
          </w:p>
        </w:tc>
      </w:tr>
    </w:tbl>
    <w:p w14:paraId="7614721C" w14:textId="77777777" w:rsidR="002D6A60" w:rsidRDefault="002D6A60">
      <w:pPr>
        <w:spacing w:after="20"/>
      </w:pPr>
    </w:p>
    <w:p w14:paraId="096A8530" w14:textId="77777777" w:rsidR="002D6A60" w:rsidRDefault="005B7352">
      <w:pPr>
        <w:pStyle w:val="Heading1"/>
      </w:pPr>
      <w:r>
        <w:t>4. Normalization Evidence (1NF, 2NF, and 3NF)</w:t>
      </w:r>
    </w:p>
    <w:p w14:paraId="5684389C" w14:textId="77777777" w:rsidR="002D6A60" w:rsidRDefault="005B7352">
      <w:pPr>
        <w:pStyle w:val="Heading2"/>
      </w:pPr>
      <w:r>
        <w:t>4.1 First Normal Form (1NF)</w:t>
      </w:r>
    </w:p>
    <w:p w14:paraId="297C9F07" w14:textId="77777777" w:rsidR="002D6A60" w:rsidRDefault="005B7352">
      <w:r>
        <w:t>A table satisfies First Normal Form when each field contains a single, atomic value and there are no repeating groups</w:t>
      </w:r>
      <w:r>
        <w:t xml:space="preserve"> or lists stored in one column. In the supplied schema, patient details, doctor details, appointment details, and billing details are represented as separate columns. For example, an appointment has one </w:t>
      </w:r>
      <w:proofErr w:type="spellStart"/>
      <w:r>
        <w:t>patient_id</w:t>
      </w:r>
      <w:proofErr w:type="spellEnd"/>
      <w:r>
        <w:t xml:space="preserve"> and one </w:t>
      </w:r>
      <w:proofErr w:type="spellStart"/>
      <w:r>
        <w:t>doctor_id</w:t>
      </w:r>
      <w:proofErr w:type="spellEnd"/>
      <w:r>
        <w:t>, while charges are store</w:t>
      </w:r>
      <w:r>
        <w:t>d in individual fields. This structure supports 1NF, provided each stored field contains one value per row.</w:t>
      </w:r>
    </w:p>
    <w:tbl>
      <w:tblPr>
        <w:tblStyle w:val="TableGrid"/>
        <w:tblW w:w="0" w:type="auto"/>
        <w:jc w:val="center"/>
        <w:tblLook w:val="04A0" w:firstRow="1" w:lastRow="0" w:firstColumn="1" w:lastColumn="0" w:noHBand="0" w:noVBand="1"/>
      </w:tblPr>
      <w:tblGrid>
        <w:gridCol w:w="1728"/>
        <w:gridCol w:w="4320"/>
        <w:gridCol w:w="4320"/>
      </w:tblGrid>
      <w:tr w:rsidR="002D6A60" w14:paraId="4AC71F45" w14:textId="77777777">
        <w:trPr>
          <w:jc w:val="center"/>
        </w:trPr>
        <w:tc>
          <w:tcPr>
            <w:tcW w:w="1728" w:type="dxa"/>
            <w:shd w:val="clear" w:color="auto" w:fill="1F4E79"/>
            <w:vAlign w:val="center"/>
          </w:tcPr>
          <w:p w14:paraId="2CED87AA" w14:textId="77777777" w:rsidR="002D6A60" w:rsidRDefault="005B7352">
            <w:pPr>
              <w:spacing w:after="0" w:line="240" w:lineRule="auto"/>
            </w:pPr>
            <w:r>
              <w:rPr>
                <w:b/>
                <w:color w:val="FFFFFF"/>
                <w:sz w:val="17"/>
              </w:rPr>
              <w:t>Example table</w:t>
            </w:r>
          </w:p>
        </w:tc>
        <w:tc>
          <w:tcPr>
            <w:tcW w:w="4320" w:type="dxa"/>
            <w:shd w:val="clear" w:color="auto" w:fill="1F4E79"/>
            <w:vAlign w:val="center"/>
          </w:tcPr>
          <w:p w14:paraId="2F7A6079" w14:textId="77777777" w:rsidR="002D6A60" w:rsidRDefault="005B7352">
            <w:pPr>
              <w:spacing w:after="0" w:line="240" w:lineRule="auto"/>
            </w:pPr>
            <w:r>
              <w:rPr>
                <w:b/>
                <w:color w:val="FFFFFF"/>
                <w:sz w:val="17"/>
              </w:rPr>
              <w:t>Atomic fields</w:t>
            </w:r>
          </w:p>
        </w:tc>
        <w:tc>
          <w:tcPr>
            <w:tcW w:w="4320" w:type="dxa"/>
            <w:shd w:val="clear" w:color="auto" w:fill="1F4E79"/>
            <w:vAlign w:val="center"/>
          </w:tcPr>
          <w:p w14:paraId="04D3C206" w14:textId="77777777" w:rsidR="002D6A60" w:rsidRDefault="005B7352">
            <w:pPr>
              <w:spacing w:after="0" w:line="240" w:lineRule="auto"/>
            </w:pPr>
            <w:r>
              <w:rPr>
                <w:b/>
                <w:color w:val="FFFFFF"/>
                <w:sz w:val="17"/>
              </w:rPr>
              <w:t>Why it supports 1NF</w:t>
            </w:r>
          </w:p>
        </w:tc>
      </w:tr>
      <w:tr w:rsidR="002D6A60" w14:paraId="5226590C" w14:textId="77777777">
        <w:trPr>
          <w:jc w:val="center"/>
        </w:trPr>
        <w:tc>
          <w:tcPr>
            <w:tcW w:w="1728" w:type="dxa"/>
            <w:vAlign w:val="center"/>
          </w:tcPr>
          <w:p w14:paraId="540771A8" w14:textId="77777777" w:rsidR="002D6A60" w:rsidRDefault="005B7352">
            <w:pPr>
              <w:spacing w:after="0" w:line="240" w:lineRule="auto"/>
            </w:pPr>
            <w:r>
              <w:rPr>
                <w:sz w:val="17"/>
              </w:rPr>
              <w:t>patients</w:t>
            </w:r>
          </w:p>
        </w:tc>
        <w:tc>
          <w:tcPr>
            <w:tcW w:w="4320" w:type="dxa"/>
            <w:vAlign w:val="center"/>
          </w:tcPr>
          <w:p w14:paraId="3CA020D5" w14:textId="77777777" w:rsidR="002D6A60" w:rsidRDefault="005B7352">
            <w:pPr>
              <w:spacing w:after="0" w:line="240" w:lineRule="auto"/>
            </w:pPr>
            <w:proofErr w:type="spellStart"/>
            <w:r>
              <w:rPr>
                <w:sz w:val="17"/>
              </w:rPr>
              <w:t>patient_id</w:t>
            </w:r>
            <w:proofErr w:type="spellEnd"/>
            <w:r>
              <w:rPr>
                <w:sz w:val="17"/>
              </w:rPr>
              <w:t xml:space="preserve">, </w:t>
            </w:r>
            <w:proofErr w:type="spellStart"/>
            <w:r>
              <w:rPr>
                <w:sz w:val="17"/>
              </w:rPr>
              <w:t>first_name</w:t>
            </w:r>
            <w:proofErr w:type="spellEnd"/>
            <w:r>
              <w:rPr>
                <w:sz w:val="17"/>
              </w:rPr>
              <w:t xml:space="preserve">, </w:t>
            </w:r>
            <w:proofErr w:type="spellStart"/>
            <w:r>
              <w:rPr>
                <w:sz w:val="17"/>
              </w:rPr>
              <w:t>last_name</w:t>
            </w:r>
            <w:proofErr w:type="spellEnd"/>
            <w:r>
              <w:rPr>
                <w:sz w:val="17"/>
              </w:rPr>
              <w:t xml:space="preserve">, </w:t>
            </w:r>
            <w:proofErr w:type="spellStart"/>
            <w:r>
              <w:rPr>
                <w:sz w:val="17"/>
              </w:rPr>
              <w:t>phone_number</w:t>
            </w:r>
            <w:proofErr w:type="spellEnd"/>
            <w:r>
              <w:rPr>
                <w:sz w:val="17"/>
              </w:rPr>
              <w:t>, etc.</w:t>
            </w:r>
          </w:p>
        </w:tc>
        <w:tc>
          <w:tcPr>
            <w:tcW w:w="4320" w:type="dxa"/>
            <w:vAlign w:val="center"/>
          </w:tcPr>
          <w:p w14:paraId="66186D4F" w14:textId="77777777" w:rsidR="002D6A60" w:rsidRDefault="005B7352">
            <w:pPr>
              <w:spacing w:after="0" w:line="240" w:lineRule="auto"/>
            </w:pPr>
            <w:r>
              <w:rPr>
                <w:sz w:val="17"/>
              </w:rPr>
              <w:t xml:space="preserve">Each patient attribute is </w:t>
            </w:r>
            <w:r>
              <w:rPr>
                <w:sz w:val="17"/>
              </w:rPr>
              <w:t>stored in its own field.</w:t>
            </w:r>
          </w:p>
        </w:tc>
      </w:tr>
      <w:tr w:rsidR="002D6A60" w14:paraId="5B7B03BE" w14:textId="77777777">
        <w:trPr>
          <w:jc w:val="center"/>
        </w:trPr>
        <w:tc>
          <w:tcPr>
            <w:tcW w:w="1728" w:type="dxa"/>
            <w:shd w:val="clear" w:color="auto" w:fill="F3F6F9"/>
            <w:vAlign w:val="center"/>
          </w:tcPr>
          <w:p w14:paraId="24330A09" w14:textId="77777777" w:rsidR="002D6A60" w:rsidRDefault="005B7352">
            <w:pPr>
              <w:spacing w:after="0" w:line="240" w:lineRule="auto"/>
            </w:pPr>
            <w:r>
              <w:rPr>
                <w:sz w:val="17"/>
              </w:rPr>
              <w:t>appointments</w:t>
            </w:r>
          </w:p>
        </w:tc>
        <w:tc>
          <w:tcPr>
            <w:tcW w:w="4320" w:type="dxa"/>
            <w:shd w:val="clear" w:color="auto" w:fill="F3F6F9"/>
            <w:vAlign w:val="center"/>
          </w:tcPr>
          <w:p w14:paraId="5514CB97" w14:textId="77777777" w:rsidR="002D6A60" w:rsidRDefault="005B7352">
            <w:pPr>
              <w:spacing w:after="0" w:line="240" w:lineRule="auto"/>
            </w:pPr>
            <w:proofErr w:type="spellStart"/>
            <w:r>
              <w:rPr>
                <w:sz w:val="17"/>
              </w:rPr>
              <w:t>appointment_id</w:t>
            </w:r>
            <w:proofErr w:type="spellEnd"/>
            <w:r>
              <w:rPr>
                <w:sz w:val="17"/>
              </w:rPr>
              <w:t xml:space="preserve">, </w:t>
            </w:r>
            <w:proofErr w:type="spellStart"/>
            <w:r>
              <w:rPr>
                <w:sz w:val="17"/>
              </w:rPr>
              <w:t>patient_id</w:t>
            </w:r>
            <w:proofErr w:type="spellEnd"/>
            <w:r>
              <w:rPr>
                <w:sz w:val="17"/>
              </w:rPr>
              <w:t xml:space="preserve">, </w:t>
            </w:r>
            <w:proofErr w:type="spellStart"/>
            <w:r>
              <w:rPr>
                <w:sz w:val="17"/>
              </w:rPr>
              <w:t>doctor_id</w:t>
            </w:r>
            <w:proofErr w:type="spellEnd"/>
            <w:r>
              <w:rPr>
                <w:sz w:val="17"/>
              </w:rPr>
              <w:t xml:space="preserve">, </w:t>
            </w:r>
            <w:proofErr w:type="spellStart"/>
            <w:r>
              <w:rPr>
                <w:sz w:val="17"/>
              </w:rPr>
              <w:t>appointment_date</w:t>
            </w:r>
            <w:proofErr w:type="spellEnd"/>
            <w:r>
              <w:rPr>
                <w:sz w:val="17"/>
              </w:rPr>
              <w:t>, status</w:t>
            </w:r>
          </w:p>
        </w:tc>
        <w:tc>
          <w:tcPr>
            <w:tcW w:w="4320" w:type="dxa"/>
            <w:shd w:val="clear" w:color="auto" w:fill="F3F6F9"/>
            <w:vAlign w:val="center"/>
          </w:tcPr>
          <w:p w14:paraId="19D35545" w14:textId="77777777" w:rsidR="002D6A60" w:rsidRDefault="005B7352">
            <w:pPr>
              <w:spacing w:after="0" w:line="240" w:lineRule="auto"/>
            </w:pPr>
            <w:r>
              <w:rPr>
                <w:sz w:val="17"/>
              </w:rPr>
              <w:t>One appointment is represented by one row; no list of appointments is stored in a field.</w:t>
            </w:r>
          </w:p>
        </w:tc>
      </w:tr>
      <w:tr w:rsidR="002D6A60" w14:paraId="60434470" w14:textId="77777777">
        <w:trPr>
          <w:jc w:val="center"/>
        </w:trPr>
        <w:tc>
          <w:tcPr>
            <w:tcW w:w="1728" w:type="dxa"/>
            <w:vAlign w:val="center"/>
          </w:tcPr>
          <w:p w14:paraId="194B7B66" w14:textId="77777777" w:rsidR="002D6A60" w:rsidRDefault="005B7352">
            <w:pPr>
              <w:spacing w:after="0" w:line="240" w:lineRule="auto"/>
            </w:pPr>
            <w:r>
              <w:rPr>
                <w:sz w:val="17"/>
              </w:rPr>
              <w:t>billing</w:t>
            </w:r>
          </w:p>
        </w:tc>
        <w:tc>
          <w:tcPr>
            <w:tcW w:w="4320" w:type="dxa"/>
            <w:vAlign w:val="center"/>
          </w:tcPr>
          <w:p w14:paraId="7FC9B6B1" w14:textId="77777777" w:rsidR="002D6A60" w:rsidRDefault="005B7352">
            <w:pPr>
              <w:spacing w:after="0" w:line="240" w:lineRule="auto"/>
            </w:pPr>
            <w:proofErr w:type="spellStart"/>
            <w:r>
              <w:rPr>
                <w:sz w:val="17"/>
              </w:rPr>
              <w:t>consultation_charge</w:t>
            </w:r>
            <w:proofErr w:type="spellEnd"/>
            <w:r>
              <w:rPr>
                <w:sz w:val="17"/>
              </w:rPr>
              <w:t xml:space="preserve">, </w:t>
            </w:r>
            <w:proofErr w:type="spellStart"/>
            <w:r>
              <w:rPr>
                <w:sz w:val="17"/>
              </w:rPr>
              <w:t>medication_charge</w:t>
            </w:r>
            <w:proofErr w:type="spellEnd"/>
            <w:r>
              <w:rPr>
                <w:sz w:val="17"/>
              </w:rPr>
              <w:t xml:space="preserve">, </w:t>
            </w:r>
            <w:proofErr w:type="spellStart"/>
            <w:r>
              <w:rPr>
                <w:sz w:val="17"/>
              </w:rPr>
              <w:t>lab_charge</w:t>
            </w:r>
            <w:proofErr w:type="spellEnd"/>
            <w:r>
              <w:rPr>
                <w:sz w:val="17"/>
              </w:rPr>
              <w:t xml:space="preserve">, </w:t>
            </w:r>
            <w:proofErr w:type="spellStart"/>
            <w:r>
              <w:rPr>
                <w:sz w:val="17"/>
              </w:rPr>
              <w:t>total_amount</w:t>
            </w:r>
            <w:proofErr w:type="spellEnd"/>
          </w:p>
        </w:tc>
        <w:tc>
          <w:tcPr>
            <w:tcW w:w="4320" w:type="dxa"/>
            <w:vAlign w:val="center"/>
          </w:tcPr>
          <w:p w14:paraId="78729ECE" w14:textId="77777777" w:rsidR="002D6A60" w:rsidRDefault="005B7352">
            <w:pPr>
              <w:spacing w:after="0" w:line="240" w:lineRule="auto"/>
            </w:pPr>
            <w:r>
              <w:rPr>
                <w:sz w:val="17"/>
              </w:rPr>
              <w:t>Charge amounts are separated into individual fields.</w:t>
            </w:r>
          </w:p>
        </w:tc>
      </w:tr>
    </w:tbl>
    <w:p w14:paraId="0FA5636B" w14:textId="77777777" w:rsidR="002D6A60" w:rsidRDefault="002D6A60">
      <w:pPr>
        <w:spacing w:after="20"/>
      </w:pPr>
    </w:p>
    <w:p w14:paraId="56E3B478" w14:textId="77777777" w:rsidR="002D6A60" w:rsidRDefault="005B7352">
      <w:pPr>
        <w:pStyle w:val="Heading2"/>
      </w:pPr>
      <w:r>
        <w:t>4.2 Second Normal Form (2NF)</w:t>
      </w:r>
    </w:p>
    <w:p w14:paraId="788F4D10" w14:textId="77777777" w:rsidR="002D6A60" w:rsidRDefault="005B7352">
      <w:r>
        <w:t>Second Normal Form requires the table to be in 1NF and every non-key attribute to depend on the whole candidate key, not just pa</w:t>
      </w:r>
      <w:r>
        <w:t>rt of a composite key. The four tables use single-column primary keys (</w:t>
      </w:r>
      <w:proofErr w:type="spellStart"/>
      <w:r>
        <w:t>patient_id</w:t>
      </w:r>
      <w:proofErr w:type="spellEnd"/>
      <w:r>
        <w:t xml:space="preserve">, </w:t>
      </w:r>
      <w:proofErr w:type="spellStart"/>
      <w:r>
        <w:t>doctor_id</w:t>
      </w:r>
      <w:proofErr w:type="spellEnd"/>
      <w:r>
        <w:t xml:space="preserve">, </w:t>
      </w:r>
      <w:proofErr w:type="spellStart"/>
      <w:r>
        <w:t>appointment_id</w:t>
      </w:r>
      <w:proofErr w:type="spellEnd"/>
      <w:r>
        <w:t xml:space="preserve">, and </w:t>
      </w:r>
      <w:proofErr w:type="spellStart"/>
      <w:r>
        <w:t>bill_id</w:t>
      </w:r>
      <w:proofErr w:type="spellEnd"/>
      <w:r>
        <w:t>). Therefore, there is no partial dependency on a portion of a declared composite primary key in these tables. The doctors table also d</w:t>
      </w:r>
      <w:r>
        <w:t xml:space="preserve">eclares </w:t>
      </w:r>
      <w:proofErr w:type="spellStart"/>
      <w:r>
        <w:t>license_number</w:t>
      </w:r>
      <w:proofErr w:type="spellEnd"/>
      <w:r>
        <w:t xml:space="preserve"> as UNIQUE, which makes it an additional candidate key.</w:t>
      </w:r>
    </w:p>
    <w:tbl>
      <w:tblPr>
        <w:tblStyle w:val="TableGrid"/>
        <w:tblW w:w="0" w:type="auto"/>
        <w:jc w:val="center"/>
        <w:tblLook w:val="04A0" w:firstRow="1" w:lastRow="0" w:firstColumn="1" w:lastColumn="0" w:noHBand="0" w:noVBand="1"/>
      </w:tblPr>
      <w:tblGrid>
        <w:gridCol w:w="1800"/>
        <w:gridCol w:w="2376"/>
        <w:gridCol w:w="6192"/>
      </w:tblGrid>
      <w:tr w:rsidR="002D6A60" w14:paraId="435A45FF" w14:textId="77777777">
        <w:trPr>
          <w:jc w:val="center"/>
        </w:trPr>
        <w:tc>
          <w:tcPr>
            <w:tcW w:w="1800" w:type="dxa"/>
            <w:shd w:val="clear" w:color="auto" w:fill="1F4E79"/>
            <w:vAlign w:val="center"/>
          </w:tcPr>
          <w:p w14:paraId="2C8C471D" w14:textId="77777777" w:rsidR="002D6A60" w:rsidRDefault="005B7352">
            <w:pPr>
              <w:spacing w:after="0" w:line="240" w:lineRule="auto"/>
            </w:pPr>
            <w:r>
              <w:rPr>
                <w:b/>
                <w:color w:val="FFFFFF"/>
                <w:sz w:val="17"/>
              </w:rPr>
              <w:t>Table</w:t>
            </w:r>
          </w:p>
        </w:tc>
        <w:tc>
          <w:tcPr>
            <w:tcW w:w="2376" w:type="dxa"/>
            <w:shd w:val="clear" w:color="auto" w:fill="1F4E79"/>
            <w:vAlign w:val="center"/>
          </w:tcPr>
          <w:p w14:paraId="1C90F762" w14:textId="77777777" w:rsidR="002D6A60" w:rsidRDefault="005B7352">
            <w:pPr>
              <w:spacing w:after="0" w:line="240" w:lineRule="auto"/>
            </w:pPr>
            <w:r>
              <w:rPr>
                <w:b/>
                <w:color w:val="FFFFFF"/>
                <w:sz w:val="17"/>
              </w:rPr>
              <w:t>Declared primary key</w:t>
            </w:r>
          </w:p>
        </w:tc>
        <w:tc>
          <w:tcPr>
            <w:tcW w:w="6192" w:type="dxa"/>
            <w:shd w:val="clear" w:color="auto" w:fill="1F4E79"/>
            <w:vAlign w:val="center"/>
          </w:tcPr>
          <w:p w14:paraId="006F27E6" w14:textId="77777777" w:rsidR="002D6A60" w:rsidRDefault="005B7352">
            <w:pPr>
              <w:spacing w:after="0" w:line="240" w:lineRule="auto"/>
            </w:pPr>
            <w:r>
              <w:rPr>
                <w:b/>
                <w:color w:val="FFFFFF"/>
                <w:sz w:val="17"/>
              </w:rPr>
              <w:t>2NF assessment</w:t>
            </w:r>
          </w:p>
        </w:tc>
      </w:tr>
      <w:tr w:rsidR="002D6A60" w14:paraId="58530389" w14:textId="77777777">
        <w:trPr>
          <w:jc w:val="center"/>
        </w:trPr>
        <w:tc>
          <w:tcPr>
            <w:tcW w:w="1800" w:type="dxa"/>
            <w:vAlign w:val="center"/>
          </w:tcPr>
          <w:p w14:paraId="793C1E40" w14:textId="77777777" w:rsidR="002D6A60" w:rsidRDefault="005B7352">
            <w:pPr>
              <w:spacing w:after="0" w:line="240" w:lineRule="auto"/>
            </w:pPr>
            <w:r>
              <w:rPr>
                <w:sz w:val="17"/>
              </w:rPr>
              <w:t>patients</w:t>
            </w:r>
          </w:p>
        </w:tc>
        <w:tc>
          <w:tcPr>
            <w:tcW w:w="2376" w:type="dxa"/>
            <w:vAlign w:val="center"/>
          </w:tcPr>
          <w:p w14:paraId="12618805" w14:textId="77777777" w:rsidR="002D6A60" w:rsidRDefault="005B7352">
            <w:pPr>
              <w:spacing w:after="0" w:line="240" w:lineRule="auto"/>
            </w:pPr>
            <w:proofErr w:type="spellStart"/>
            <w:r>
              <w:rPr>
                <w:sz w:val="17"/>
              </w:rPr>
              <w:t>patient_id</w:t>
            </w:r>
            <w:proofErr w:type="spellEnd"/>
          </w:p>
        </w:tc>
        <w:tc>
          <w:tcPr>
            <w:tcW w:w="6192" w:type="dxa"/>
            <w:vAlign w:val="center"/>
          </w:tcPr>
          <w:p w14:paraId="42ABEA94" w14:textId="77777777" w:rsidR="002D6A60" w:rsidRDefault="005B7352">
            <w:pPr>
              <w:spacing w:after="0" w:line="240" w:lineRule="auto"/>
            </w:pPr>
            <w:r>
              <w:rPr>
                <w:sz w:val="17"/>
              </w:rPr>
              <w:t>Single-column key; no partial-key dependency.</w:t>
            </w:r>
          </w:p>
        </w:tc>
      </w:tr>
      <w:tr w:rsidR="002D6A60" w14:paraId="14F85E5B" w14:textId="77777777">
        <w:trPr>
          <w:jc w:val="center"/>
        </w:trPr>
        <w:tc>
          <w:tcPr>
            <w:tcW w:w="1800" w:type="dxa"/>
            <w:shd w:val="clear" w:color="auto" w:fill="F3F6F9"/>
            <w:vAlign w:val="center"/>
          </w:tcPr>
          <w:p w14:paraId="03BB7B76" w14:textId="77777777" w:rsidR="002D6A60" w:rsidRDefault="005B7352">
            <w:pPr>
              <w:spacing w:after="0" w:line="240" w:lineRule="auto"/>
            </w:pPr>
            <w:r>
              <w:rPr>
                <w:sz w:val="17"/>
              </w:rPr>
              <w:t>doctors</w:t>
            </w:r>
          </w:p>
        </w:tc>
        <w:tc>
          <w:tcPr>
            <w:tcW w:w="2376" w:type="dxa"/>
            <w:shd w:val="clear" w:color="auto" w:fill="F3F6F9"/>
            <w:vAlign w:val="center"/>
          </w:tcPr>
          <w:p w14:paraId="4A7C056E" w14:textId="77777777" w:rsidR="002D6A60" w:rsidRDefault="005B7352">
            <w:pPr>
              <w:spacing w:after="0" w:line="240" w:lineRule="auto"/>
            </w:pPr>
            <w:proofErr w:type="spellStart"/>
            <w:r>
              <w:rPr>
                <w:sz w:val="17"/>
              </w:rPr>
              <w:t>doctor_id</w:t>
            </w:r>
            <w:proofErr w:type="spellEnd"/>
          </w:p>
        </w:tc>
        <w:tc>
          <w:tcPr>
            <w:tcW w:w="6192" w:type="dxa"/>
            <w:shd w:val="clear" w:color="auto" w:fill="F3F6F9"/>
            <w:vAlign w:val="center"/>
          </w:tcPr>
          <w:p w14:paraId="12E92335" w14:textId="77777777" w:rsidR="002D6A60" w:rsidRDefault="005B7352">
            <w:pPr>
              <w:spacing w:after="0" w:line="240" w:lineRule="auto"/>
            </w:pPr>
            <w:r>
              <w:rPr>
                <w:sz w:val="17"/>
              </w:rPr>
              <w:t xml:space="preserve">Single-column key; </w:t>
            </w:r>
            <w:proofErr w:type="spellStart"/>
            <w:r>
              <w:rPr>
                <w:sz w:val="17"/>
              </w:rPr>
              <w:t>license_number</w:t>
            </w:r>
            <w:proofErr w:type="spellEnd"/>
            <w:r>
              <w:rPr>
                <w:sz w:val="17"/>
              </w:rPr>
              <w:t xml:space="preserve"> is also </w:t>
            </w:r>
            <w:r>
              <w:rPr>
                <w:sz w:val="17"/>
              </w:rPr>
              <w:t>unique.</w:t>
            </w:r>
          </w:p>
        </w:tc>
      </w:tr>
      <w:tr w:rsidR="002D6A60" w14:paraId="70DCE147" w14:textId="77777777">
        <w:trPr>
          <w:jc w:val="center"/>
        </w:trPr>
        <w:tc>
          <w:tcPr>
            <w:tcW w:w="1800" w:type="dxa"/>
            <w:vAlign w:val="center"/>
          </w:tcPr>
          <w:p w14:paraId="17488215" w14:textId="77777777" w:rsidR="002D6A60" w:rsidRDefault="005B7352">
            <w:pPr>
              <w:spacing w:after="0" w:line="240" w:lineRule="auto"/>
            </w:pPr>
            <w:r>
              <w:rPr>
                <w:sz w:val="17"/>
              </w:rPr>
              <w:t>appointments</w:t>
            </w:r>
          </w:p>
        </w:tc>
        <w:tc>
          <w:tcPr>
            <w:tcW w:w="2376" w:type="dxa"/>
            <w:vAlign w:val="center"/>
          </w:tcPr>
          <w:p w14:paraId="53B31BDF" w14:textId="77777777" w:rsidR="002D6A60" w:rsidRDefault="005B7352">
            <w:pPr>
              <w:spacing w:after="0" w:line="240" w:lineRule="auto"/>
            </w:pPr>
            <w:proofErr w:type="spellStart"/>
            <w:r>
              <w:rPr>
                <w:sz w:val="17"/>
              </w:rPr>
              <w:t>appointment_id</w:t>
            </w:r>
            <w:proofErr w:type="spellEnd"/>
          </w:p>
        </w:tc>
        <w:tc>
          <w:tcPr>
            <w:tcW w:w="6192" w:type="dxa"/>
            <w:vAlign w:val="center"/>
          </w:tcPr>
          <w:p w14:paraId="1941155A" w14:textId="77777777" w:rsidR="002D6A60" w:rsidRDefault="005B7352">
            <w:pPr>
              <w:spacing w:after="0" w:line="240" w:lineRule="auto"/>
            </w:pPr>
            <w:r>
              <w:rPr>
                <w:sz w:val="17"/>
              </w:rPr>
              <w:t>Single-column key; appointment attributes describe that appointment.</w:t>
            </w:r>
          </w:p>
        </w:tc>
      </w:tr>
      <w:tr w:rsidR="002D6A60" w14:paraId="779F11D8" w14:textId="77777777">
        <w:trPr>
          <w:jc w:val="center"/>
        </w:trPr>
        <w:tc>
          <w:tcPr>
            <w:tcW w:w="1800" w:type="dxa"/>
            <w:shd w:val="clear" w:color="auto" w:fill="F3F6F9"/>
            <w:vAlign w:val="center"/>
          </w:tcPr>
          <w:p w14:paraId="64BB5AD9" w14:textId="77777777" w:rsidR="002D6A60" w:rsidRDefault="005B7352">
            <w:pPr>
              <w:spacing w:after="0" w:line="240" w:lineRule="auto"/>
            </w:pPr>
            <w:r>
              <w:rPr>
                <w:sz w:val="17"/>
              </w:rPr>
              <w:t>billing</w:t>
            </w:r>
          </w:p>
        </w:tc>
        <w:tc>
          <w:tcPr>
            <w:tcW w:w="2376" w:type="dxa"/>
            <w:shd w:val="clear" w:color="auto" w:fill="F3F6F9"/>
            <w:vAlign w:val="center"/>
          </w:tcPr>
          <w:p w14:paraId="029932FE" w14:textId="77777777" w:rsidR="002D6A60" w:rsidRDefault="005B7352">
            <w:pPr>
              <w:spacing w:after="0" w:line="240" w:lineRule="auto"/>
            </w:pPr>
            <w:proofErr w:type="spellStart"/>
            <w:r>
              <w:rPr>
                <w:sz w:val="17"/>
              </w:rPr>
              <w:t>bill_id</w:t>
            </w:r>
            <w:proofErr w:type="spellEnd"/>
          </w:p>
        </w:tc>
        <w:tc>
          <w:tcPr>
            <w:tcW w:w="6192" w:type="dxa"/>
            <w:shd w:val="clear" w:color="auto" w:fill="F3F6F9"/>
            <w:vAlign w:val="center"/>
          </w:tcPr>
          <w:p w14:paraId="4A45ECED" w14:textId="77777777" w:rsidR="002D6A60" w:rsidRDefault="005B7352">
            <w:pPr>
              <w:spacing w:after="0" w:line="240" w:lineRule="auto"/>
            </w:pPr>
            <w:r>
              <w:rPr>
                <w:sz w:val="17"/>
              </w:rPr>
              <w:t>Single-column key; billing attributes describe that billing record.</w:t>
            </w:r>
          </w:p>
        </w:tc>
      </w:tr>
    </w:tbl>
    <w:p w14:paraId="2C7C82D5" w14:textId="77777777" w:rsidR="002D6A60" w:rsidRDefault="002D6A60">
      <w:pPr>
        <w:spacing w:after="20"/>
      </w:pPr>
    </w:p>
    <w:p w14:paraId="3FB3E67E" w14:textId="77777777" w:rsidR="002D6A60" w:rsidRDefault="005B7352">
      <w:pPr>
        <w:pStyle w:val="Heading2"/>
      </w:pPr>
      <w:r>
        <w:t>4.3 Third Normal Form (3NF)</w:t>
      </w:r>
    </w:p>
    <w:p w14:paraId="739E43B1" w14:textId="77777777" w:rsidR="002D6A60" w:rsidRDefault="005B7352">
      <w:r>
        <w:t xml:space="preserve">Third Normal Form requires the </w:t>
      </w:r>
      <w:r>
        <w:t>table to be in 2NF and non-key attributes not to depend transitively on a key through another non-key attribute. The database separates patient information, doctor information, appointment information, and billing information into different tables. This re</w:t>
      </w:r>
      <w:r>
        <w:t>duces the need to repeat names and other descriptive details in appointment records.</w:t>
      </w:r>
    </w:p>
    <w:tbl>
      <w:tblPr>
        <w:tblStyle w:val="TableGrid"/>
        <w:tblW w:w="0" w:type="auto"/>
        <w:jc w:val="center"/>
        <w:tblLook w:val="04A0" w:firstRow="1" w:lastRow="0" w:firstColumn="1" w:lastColumn="0" w:noHBand="0" w:noVBand="1"/>
      </w:tblPr>
      <w:tblGrid>
        <w:gridCol w:w="1656"/>
        <w:gridCol w:w="4320"/>
        <w:gridCol w:w="4392"/>
      </w:tblGrid>
      <w:tr w:rsidR="002D6A60" w14:paraId="50F086C3" w14:textId="77777777">
        <w:trPr>
          <w:jc w:val="center"/>
        </w:trPr>
        <w:tc>
          <w:tcPr>
            <w:tcW w:w="1656" w:type="dxa"/>
            <w:shd w:val="clear" w:color="auto" w:fill="1F4E79"/>
            <w:vAlign w:val="center"/>
          </w:tcPr>
          <w:p w14:paraId="1997C7ED" w14:textId="77777777" w:rsidR="002D6A60" w:rsidRDefault="005B7352">
            <w:pPr>
              <w:spacing w:after="0" w:line="240" w:lineRule="auto"/>
            </w:pPr>
            <w:r>
              <w:rPr>
                <w:b/>
                <w:color w:val="FFFFFF"/>
                <w:sz w:val="16"/>
              </w:rPr>
              <w:t>Table</w:t>
            </w:r>
          </w:p>
        </w:tc>
        <w:tc>
          <w:tcPr>
            <w:tcW w:w="4320" w:type="dxa"/>
            <w:shd w:val="clear" w:color="auto" w:fill="1F4E79"/>
            <w:vAlign w:val="center"/>
          </w:tcPr>
          <w:p w14:paraId="6EDD94DA" w14:textId="77777777" w:rsidR="002D6A60" w:rsidRDefault="005B7352">
            <w:pPr>
              <w:spacing w:after="0" w:line="240" w:lineRule="auto"/>
            </w:pPr>
            <w:r>
              <w:rPr>
                <w:b/>
                <w:color w:val="FFFFFF"/>
                <w:sz w:val="16"/>
              </w:rPr>
              <w:t>Facts kept in the table</w:t>
            </w:r>
          </w:p>
        </w:tc>
        <w:tc>
          <w:tcPr>
            <w:tcW w:w="4392" w:type="dxa"/>
            <w:shd w:val="clear" w:color="auto" w:fill="1F4E79"/>
            <w:vAlign w:val="center"/>
          </w:tcPr>
          <w:p w14:paraId="45A47385" w14:textId="77777777" w:rsidR="002D6A60" w:rsidRDefault="005B7352">
            <w:pPr>
              <w:spacing w:after="0" w:line="240" w:lineRule="auto"/>
            </w:pPr>
            <w:r>
              <w:rPr>
                <w:b/>
                <w:color w:val="FFFFFF"/>
                <w:sz w:val="16"/>
              </w:rPr>
              <w:t>3NF observation</w:t>
            </w:r>
          </w:p>
        </w:tc>
      </w:tr>
      <w:tr w:rsidR="002D6A60" w14:paraId="50F40D07" w14:textId="77777777">
        <w:trPr>
          <w:jc w:val="center"/>
        </w:trPr>
        <w:tc>
          <w:tcPr>
            <w:tcW w:w="1656" w:type="dxa"/>
            <w:vAlign w:val="center"/>
          </w:tcPr>
          <w:p w14:paraId="366ED1B0" w14:textId="77777777" w:rsidR="002D6A60" w:rsidRDefault="005B7352">
            <w:pPr>
              <w:spacing w:after="0" w:line="240" w:lineRule="auto"/>
            </w:pPr>
            <w:r>
              <w:rPr>
                <w:sz w:val="16"/>
              </w:rPr>
              <w:t>patients</w:t>
            </w:r>
          </w:p>
        </w:tc>
        <w:tc>
          <w:tcPr>
            <w:tcW w:w="4320" w:type="dxa"/>
            <w:vAlign w:val="center"/>
          </w:tcPr>
          <w:p w14:paraId="546F2786" w14:textId="77777777" w:rsidR="002D6A60" w:rsidRDefault="005B7352">
            <w:pPr>
              <w:spacing w:after="0" w:line="240" w:lineRule="auto"/>
            </w:pPr>
            <w:r>
              <w:rPr>
                <w:sz w:val="16"/>
              </w:rPr>
              <w:t>Patient name, gender, date of birth, contact details, blood type, city</w:t>
            </w:r>
          </w:p>
        </w:tc>
        <w:tc>
          <w:tcPr>
            <w:tcW w:w="4392" w:type="dxa"/>
            <w:vAlign w:val="center"/>
          </w:tcPr>
          <w:p w14:paraId="474C30AC" w14:textId="77777777" w:rsidR="002D6A60" w:rsidRDefault="005B7352">
            <w:pPr>
              <w:spacing w:after="0" w:line="240" w:lineRule="auto"/>
            </w:pPr>
            <w:r>
              <w:rPr>
                <w:sz w:val="16"/>
              </w:rPr>
              <w:t xml:space="preserve">Patient facts are stored </w:t>
            </w:r>
            <w:r>
              <w:rPr>
                <w:sz w:val="16"/>
              </w:rPr>
              <w:t>independently of appointment records.</w:t>
            </w:r>
          </w:p>
        </w:tc>
      </w:tr>
      <w:tr w:rsidR="002D6A60" w14:paraId="42620339" w14:textId="77777777">
        <w:trPr>
          <w:jc w:val="center"/>
        </w:trPr>
        <w:tc>
          <w:tcPr>
            <w:tcW w:w="1656" w:type="dxa"/>
            <w:shd w:val="clear" w:color="auto" w:fill="F3F6F9"/>
            <w:vAlign w:val="center"/>
          </w:tcPr>
          <w:p w14:paraId="3DA49784" w14:textId="77777777" w:rsidR="002D6A60" w:rsidRDefault="005B7352">
            <w:pPr>
              <w:spacing w:after="0" w:line="240" w:lineRule="auto"/>
            </w:pPr>
            <w:r>
              <w:rPr>
                <w:sz w:val="16"/>
              </w:rPr>
              <w:t>doctors</w:t>
            </w:r>
          </w:p>
        </w:tc>
        <w:tc>
          <w:tcPr>
            <w:tcW w:w="4320" w:type="dxa"/>
            <w:shd w:val="clear" w:color="auto" w:fill="F3F6F9"/>
            <w:vAlign w:val="center"/>
          </w:tcPr>
          <w:p w14:paraId="6E5571DA" w14:textId="77777777" w:rsidR="002D6A60" w:rsidRDefault="005B7352">
            <w:pPr>
              <w:spacing w:after="0" w:line="240" w:lineRule="auto"/>
            </w:pPr>
            <w:r>
              <w:rPr>
                <w:sz w:val="16"/>
              </w:rPr>
              <w:t>Doctor name, specialty, license, contact details, experience, fee, hire date</w:t>
            </w:r>
          </w:p>
        </w:tc>
        <w:tc>
          <w:tcPr>
            <w:tcW w:w="4392" w:type="dxa"/>
            <w:shd w:val="clear" w:color="auto" w:fill="F3F6F9"/>
            <w:vAlign w:val="center"/>
          </w:tcPr>
          <w:p w14:paraId="5EFD9C4C" w14:textId="77777777" w:rsidR="002D6A60" w:rsidRDefault="005B7352">
            <w:pPr>
              <w:spacing w:after="0" w:line="240" w:lineRule="auto"/>
            </w:pPr>
            <w:r>
              <w:rPr>
                <w:sz w:val="16"/>
              </w:rPr>
              <w:t>Doctor facts are stored independently of appointments.</w:t>
            </w:r>
          </w:p>
        </w:tc>
      </w:tr>
      <w:tr w:rsidR="002D6A60" w14:paraId="4F329185" w14:textId="77777777">
        <w:trPr>
          <w:jc w:val="center"/>
        </w:trPr>
        <w:tc>
          <w:tcPr>
            <w:tcW w:w="1656" w:type="dxa"/>
            <w:vAlign w:val="center"/>
          </w:tcPr>
          <w:p w14:paraId="452285F6" w14:textId="77777777" w:rsidR="002D6A60" w:rsidRDefault="005B7352">
            <w:pPr>
              <w:spacing w:after="0" w:line="240" w:lineRule="auto"/>
            </w:pPr>
            <w:r>
              <w:rPr>
                <w:sz w:val="16"/>
              </w:rPr>
              <w:t>appointments</w:t>
            </w:r>
          </w:p>
        </w:tc>
        <w:tc>
          <w:tcPr>
            <w:tcW w:w="4320" w:type="dxa"/>
            <w:vAlign w:val="center"/>
          </w:tcPr>
          <w:p w14:paraId="587A098E" w14:textId="77777777" w:rsidR="002D6A60" w:rsidRDefault="005B7352">
            <w:pPr>
              <w:spacing w:after="0" w:line="240" w:lineRule="auto"/>
            </w:pPr>
            <w:r>
              <w:rPr>
                <w:sz w:val="16"/>
              </w:rPr>
              <w:t xml:space="preserve">Patient and doctor references plus </w:t>
            </w:r>
            <w:r>
              <w:rPr>
                <w:sz w:val="16"/>
              </w:rPr>
              <w:t>appointment-specific details</w:t>
            </w:r>
          </w:p>
        </w:tc>
        <w:tc>
          <w:tcPr>
            <w:tcW w:w="4392" w:type="dxa"/>
            <w:vAlign w:val="center"/>
          </w:tcPr>
          <w:p w14:paraId="5CCD6899" w14:textId="77777777" w:rsidR="002D6A60" w:rsidRDefault="005B7352">
            <w:pPr>
              <w:spacing w:after="0" w:line="240" w:lineRule="auto"/>
            </w:pPr>
            <w:r>
              <w:rPr>
                <w:sz w:val="16"/>
              </w:rPr>
              <w:t>Appointment data uses foreign keys instead of repeating full patient and doctor details.</w:t>
            </w:r>
          </w:p>
        </w:tc>
      </w:tr>
      <w:tr w:rsidR="002D6A60" w14:paraId="1D676834" w14:textId="77777777">
        <w:trPr>
          <w:jc w:val="center"/>
        </w:trPr>
        <w:tc>
          <w:tcPr>
            <w:tcW w:w="1656" w:type="dxa"/>
            <w:shd w:val="clear" w:color="auto" w:fill="F3F6F9"/>
            <w:vAlign w:val="center"/>
          </w:tcPr>
          <w:p w14:paraId="62057049" w14:textId="77777777" w:rsidR="002D6A60" w:rsidRDefault="005B7352">
            <w:pPr>
              <w:spacing w:after="0" w:line="240" w:lineRule="auto"/>
            </w:pPr>
            <w:r>
              <w:rPr>
                <w:sz w:val="16"/>
              </w:rPr>
              <w:t>billing</w:t>
            </w:r>
          </w:p>
        </w:tc>
        <w:tc>
          <w:tcPr>
            <w:tcW w:w="4320" w:type="dxa"/>
            <w:shd w:val="clear" w:color="auto" w:fill="F3F6F9"/>
            <w:vAlign w:val="center"/>
          </w:tcPr>
          <w:p w14:paraId="05B1799D" w14:textId="77777777" w:rsidR="002D6A60" w:rsidRDefault="005B7352">
            <w:pPr>
              <w:spacing w:after="0" w:line="240" w:lineRule="auto"/>
            </w:pPr>
            <w:r>
              <w:rPr>
                <w:sz w:val="16"/>
              </w:rPr>
              <w:t>Appointment and patient references, charges, status, payment method, billing date</w:t>
            </w:r>
          </w:p>
        </w:tc>
        <w:tc>
          <w:tcPr>
            <w:tcW w:w="4392" w:type="dxa"/>
            <w:shd w:val="clear" w:color="auto" w:fill="F3F6F9"/>
            <w:vAlign w:val="center"/>
          </w:tcPr>
          <w:p w14:paraId="04932E64" w14:textId="77777777" w:rsidR="002D6A60" w:rsidRDefault="005B7352">
            <w:pPr>
              <w:spacing w:after="0" w:line="240" w:lineRule="auto"/>
            </w:pPr>
            <w:r>
              <w:rPr>
                <w:sz w:val="16"/>
              </w:rPr>
              <w:t xml:space="preserve">Potential redundancy: </w:t>
            </w:r>
            <w:proofErr w:type="spellStart"/>
            <w:r>
              <w:rPr>
                <w:sz w:val="16"/>
              </w:rPr>
              <w:t>patient_id</w:t>
            </w:r>
            <w:proofErr w:type="spellEnd"/>
            <w:r>
              <w:rPr>
                <w:sz w:val="16"/>
              </w:rPr>
              <w:t xml:space="preserve"> can be obtaine</w:t>
            </w:r>
            <w:r>
              <w:rPr>
                <w:sz w:val="16"/>
              </w:rPr>
              <w:t xml:space="preserve">d from appointments through </w:t>
            </w:r>
            <w:proofErr w:type="spellStart"/>
            <w:r>
              <w:rPr>
                <w:sz w:val="16"/>
              </w:rPr>
              <w:t>appointment_id</w:t>
            </w:r>
            <w:proofErr w:type="spellEnd"/>
            <w:r>
              <w:rPr>
                <w:sz w:val="16"/>
              </w:rPr>
              <w:t>.</w:t>
            </w:r>
          </w:p>
        </w:tc>
      </w:tr>
    </w:tbl>
    <w:p w14:paraId="23155D5F" w14:textId="77777777" w:rsidR="002D6A60" w:rsidRDefault="002D6A60">
      <w:pPr>
        <w:spacing w:after="20"/>
      </w:pPr>
    </w:p>
    <w:p w14:paraId="05ABCE1F" w14:textId="77777777" w:rsidR="002D6A60" w:rsidRDefault="005B7352">
      <w:pPr>
        <w:pStyle w:val="Heading2"/>
      </w:pPr>
      <w:r>
        <w:t>4.4 Normalization Note / Recommended Improvement</w:t>
      </w:r>
    </w:p>
    <w:p w14:paraId="2B0F2F1D" w14:textId="77777777" w:rsidR="002D6A60" w:rsidRDefault="005B7352">
      <w:r>
        <w:t xml:space="preserve">The schema is organized into separate entities and broadly supports 1NF and 2NF. However, the billing table has a potential 3NF/consistency issue: </w:t>
      </w:r>
      <w:proofErr w:type="spellStart"/>
      <w:r>
        <w:t>appointment_id</w:t>
      </w:r>
      <w:proofErr w:type="spellEnd"/>
      <w:r>
        <w:t xml:space="preserve"> identifies the appointment, and </w:t>
      </w:r>
      <w:proofErr w:type="spellStart"/>
      <w:proofErr w:type="gramStart"/>
      <w:r>
        <w:t>appointments.patient</w:t>
      </w:r>
      <w:proofErr w:type="gramEnd"/>
      <w:r>
        <w:t>_id</w:t>
      </w:r>
      <w:proofErr w:type="spellEnd"/>
      <w:r>
        <w:t xml:space="preserve"> already identifies the patient for that appointment. Keeping </w:t>
      </w:r>
      <w:proofErr w:type="spellStart"/>
      <w:r>
        <w:t>patient_id</w:t>
      </w:r>
      <w:proofErr w:type="spellEnd"/>
      <w:r>
        <w:t xml:space="preserve"> again in billing duplicates that fact and may allow a bill to reference an appointment for one patient but a different </w:t>
      </w:r>
      <w:proofErr w:type="spellStart"/>
      <w:r>
        <w:t>patient_</w:t>
      </w:r>
      <w:r>
        <w:t>id</w:t>
      </w:r>
      <w:proofErr w:type="spellEnd"/>
      <w:r>
        <w:t xml:space="preserve">. If the business rule is that every bill belongs to the </w:t>
      </w:r>
      <w:r>
        <w:lastRenderedPageBreak/>
        <w:t xml:space="preserve">patient attached to its appointment, consider removing </w:t>
      </w:r>
      <w:proofErr w:type="spellStart"/>
      <w:proofErr w:type="gramStart"/>
      <w:r>
        <w:t>billing.patient</w:t>
      </w:r>
      <w:proofErr w:type="gramEnd"/>
      <w:r>
        <w:t>_id</w:t>
      </w:r>
      <w:proofErr w:type="spellEnd"/>
      <w:r>
        <w:t xml:space="preserve"> and obtaining the patient through appointments. If </w:t>
      </w:r>
      <w:proofErr w:type="spellStart"/>
      <w:r>
        <w:t>patient_id</w:t>
      </w:r>
      <w:proofErr w:type="spellEnd"/>
      <w:r>
        <w:t xml:space="preserve"> is intentionally retained for reporting or audit reasons, enf</w:t>
      </w:r>
      <w:r>
        <w:t>orce a rule that it must match the appointment's patient.</w:t>
      </w:r>
    </w:p>
    <w:p w14:paraId="008F39B1" w14:textId="77777777" w:rsidR="002D6A60" w:rsidRDefault="005B7352">
      <w:r>
        <w:t xml:space="preserve">The </w:t>
      </w:r>
      <w:proofErr w:type="spellStart"/>
      <w:r>
        <w:t>total_amount</w:t>
      </w:r>
      <w:proofErr w:type="spellEnd"/>
      <w:r>
        <w:t xml:space="preserve"> field may also be derivable from </w:t>
      </w:r>
      <w:proofErr w:type="spellStart"/>
      <w:r>
        <w:t>consultation_charge</w:t>
      </w:r>
      <w:proofErr w:type="spellEnd"/>
      <w:r>
        <w:t xml:space="preserve"> + </w:t>
      </w:r>
      <w:proofErr w:type="spellStart"/>
      <w:r>
        <w:t>medication_charge</w:t>
      </w:r>
      <w:proofErr w:type="spellEnd"/>
      <w:r>
        <w:t xml:space="preserve"> + </w:t>
      </w:r>
      <w:proofErr w:type="spellStart"/>
      <w:r>
        <w:t>lab_charge</w:t>
      </w:r>
      <w:proofErr w:type="spellEnd"/>
      <w:r>
        <w:t>. Keeping a stored total can be useful, but the application should calculate or validate it so t</w:t>
      </w:r>
      <w:r>
        <w:t xml:space="preserve">he total does not disagree with the individual charges. Whether </w:t>
      </w:r>
      <w:proofErr w:type="spellStart"/>
      <w:r>
        <w:t>total_amount</w:t>
      </w:r>
      <w:proofErr w:type="spellEnd"/>
      <w:r>
        <w:t xml:space="preserve"> should be stored depends on the system's business rules and audit requirements. These are design observations based on the supplied schema, not changes already present in the SQL.</w:t>
      </w:r>
    </w:p>
    <w:p w14:paraId="11A4D9BA" w14:textId="77777777" w:rsidR="002D6A60" w:rsidRDefault="005B7352">
      <w:pPr>
        <w:pStyle w:val="Heading1"/>
      </w:pPr>
      <w:r>
        <w:t>5. Summary</w:t>
      </w:r>
    </w:p>
    <w:p w14:paraId="7C415E4E" w14:textId="77777777" w:rsidR="002D6A60" w:rsidRDefault="005B7352">
      <w:r>
        <w:t xml:space="preserve">The Hospital Management System database uses four related tables to organize patient, doctor, appointment, and billing information. Its atomic fields support 1NF, and its single-column primary keys avoid partial dependency issues for 2NF. </w:t>
      </w:r>
      <w:r>
        <w:t xml:space="preserve">The separation of entity-specific data helps support 3NF. The main item to review is the duplicated patient reference in billing, along with validation of </w:t>
      </w:r>
      <w:proofErr w:type="spellStart"/>
      <w:r>
        <w:t>total_amount</w:t>
      </w:r>
      <w:proofErr w:type="spellEnd"/>
      <w:r>
        <w:t>, to improve consistency and make the 3NF design more robust.</w:t>
      </w:r>
    </w:p>
    <w:sectPr w:rsidR="002D6A60">
      <w:headerReference w:type="default" r:id="rId9"/>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E7C66" w14:textId="77777777" w:rsidR="005B7352" w:rsidRDefault="005B7352">
      <w:pPr>
        <w:spacing w:line="240" w:lineRule="auto"/>
      </w:pPr>
      <w:r>
        <w:separator/>
      </w:r>
    </w:p>
  </w:endnote>
  <w:endnote w:type="continuationSeparator" w:id="0">
    <w:p w14:paraId="2DEA9ED0" w14:textId="77777777" w:rsidR="005B7352" w:rsidRDefault="005B73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3596A" w14:textId="77777777" w:rsidR="002D6A60" w:rsidRDefault="002D6A6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7C8CD" w14:textId="77777777" w:rsidR="005B7352" w:rsidRDefault="005B7352">
      <w:pPr>
        <w:spacing w:after="0"/>
      </w:pPr>
      <w:r>
        <w:separator/>
      </w:r>
    </w:p>
  </w:footnote>
  <w:footnote w:type="continuationSeparator" w:id="0">
    <w:p w14:paraId="5D40F9AD" w14:textId="77777777" w:rsidR="005B7352" w:rsidRDefault="005B73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BDBB0" w14:textId="77777777" w:rsidR="002D6A60" w:rsidRDefault="002D6A60">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A5"/>
    <w:rsid w:val="00034616"/>
    <w:rsid w:val="0006063C"/>
    <w:rsid w:val="0015074B"/>
    <w:rsid w:val="0029639D"/>
    <w:rsid w:val="002D6A60"/>
    <w:rsid w:val="00326F90"/>
    <w:rsid w:val="005B7352"/>
    <w:rsid w:val="00985BF4"/>
    <w:rsid w:val="00AA1D8D"/>
    <w:rsid w:val="00B47730"/>
    <w:rsid w:val="00CB0664"/>
    <w:rsid w:val="00FC693F"/>
    <w:rsid w:val="6F7E55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26B5F"/>
  <w14:defaultImageDpi w14:val="300"/>
  <w15:docId w15:val="{1F71243B-F84B-4C59-976E-566D1491F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rPr>
      <w:rFonts w:ascii="Times New Roman" w:hAnsi="Times New Roman"/>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1503</Words>
  <Characters>8571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saycorporal@gmail.com</cp:lastModifiedBy>
  <cp:revision>3</cp:revision>
  <dcterms:created xsi:type="dcterms:W3CDTF">2013-12-23T23:15:00Z</dcterms:created>
  <dcterms:modified xsi:type="dcterms:W3CDTF">2026-10-14T08:56:00Z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BBD39430A4F84B8C912F53C3E997CB86_12</vt:lpwstr>
  </property>
</Properties>
</file>